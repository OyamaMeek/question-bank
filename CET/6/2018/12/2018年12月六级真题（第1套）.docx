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97AA4" w14:textId="77777777" w:rsidR="00456BEC" w:rsidRDefault="00F47E4D">
      <w:pPr>
        <w:spacing w:line="360" w:lineRule="exact"/>
        <w:jc w:val="right"/>
        <w:rPr>
          <w:rFonts w:ascii="宋体" w:eastAsia="宋体" w:hAnsi="宋体" w:cs="宋体"/>
          <w:b/>
          <w:lang w:eastAsia="zh-CN"/>
        </w:rPr>
      </w:pPr>
      <w:r>
        <w:rPr>
          <w:rFonts w:ascii="宋体" w:eastAsia="宋体" w:hAnsi="宋体" w:cs="宋体" w:hint="eastAsia"/>
          <w:b/>
          <w:lang w:eastAsia="zh-CN"/>
        </w:rPr>
        <w:t>机密</w:t>
      </w:r>
      <w:r>
        <w:rPr>
          <w:rFonts w:ascii="宋体" w:eastAsia="宋体" w:hAnsi="宋体" w:cs="宋体" w:hint="eastAsia"/>
          <w:b/>
          <w:lang w:eastAsia="zh-CN"/>
        </w:rPr>
        <w:t>*</w:t>
      </w:r>
      <w:r>
        <w:rPr>
          <w:rFonts w:ascii="宋体" w:eastAsia="宋体" w:hAnsi="宋体" w:cs="宋体" w:hint="eastAsia"/>
          <w:b/>
          <w:lang w:eastAsia="zh-CN"/>
        </w:rPr>
        <w:t>启用前</w:t>
      </w:r>
    </w:p>
    <w:p w14:paraId="0BA2D659" w14:textId="77777777" w:rsidR="00456BEC" w:rsidRDefault="00F47E4D">
      <w:pPr>
        <w:spacing w:line="360" w:lineRule="auto"/>
        <w:jc w:val="center"/>
        <w:rPr>
          <w:rFonts w:ascii="宋体" w:eastAsia="宋体" w:hAnsi="宋体" w:cs="宋体"/>
          <w:bCs/>
          <w:sz w:val="36"/>
          <w:szCs w:val="36"/>
          <w:lang w:eastAsia="zh-CN"/>
        </w:rPr>
      </w:pPr>
      <w:r>
        <w:rPr>
          <w:rFonts w:ascii="宋体" w:eastAsia="宋体" w:hAnsi="宋体" w:cs="宋体" w:hint="eastAsia"/>
          <w:b/>
          <w:sz w:val="36"/>
          <w:szCs w:val="36"/>
          <w:lang w:eastAsia="zh-CN"/>
        </w:rPr>
        <w:t>大</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学</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英</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语</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六</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级</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考</w:t>
      </w:r>
      <w:r>
        <w:rPr>
          <w:rFonts w:ascii="宋体" w:eastAsia="宋体" w:hAnsi="宋体" w:cs="宋体" w:hint="eastAsia"/>
          <w:b/>
          <w:sz w:val="36"/>
          <w:szCs w:val="36"/>
          <w:lang w:eastAsia="zh-CN"/>
        </w:rPr>
        <w:t xml:space="preserve"> </w:t>
      </w:r>
      <w:r>
        <w:rPr>
          <w:rFonts w:ascii="宋体" w:eastAsia="宋体" w:hAnsi="宋体" w:cs="宋体" w:hint="eastAsia"/>
          <w:b/>
          <w:sz w:val="36"/>
          <w:szCs w:val="36"/>
          <w:lang w:eastAsia="zh-CN"/>
        </w:rPr>
        <w:t>试</w:t>
      </w:r>
    </w:p>
    <w:p w14:paraId="0105D5F9" w14:textId="77777777" w:rsidR="00456BEC" w:rsidRDefault="00F47E4D">
      <w:pPr>
        <w:spacing w:line="360" w:lineRule="auto"/>
        <w:jc w:val="center"/>
        <w:rPr>
          <w:rFonts w:eastAsia="宋体"/>
          <w:b/>
          <w:sz w:val="36"/>
          <w:szCs w:val="36"/>
          <w:lang w:eastAsia="zh-CN"/>
        </w:rPr>
      </w:pPr>
      <w:r>
        <w:rPr>
          <w:rFonts w:eastAsia="宋体"/>
          <w:b/>
          <w:sz w:val="36"/>
          <w:szCs w:val="36"/>
          <w:lang w:eastAsia="zh-CN"/>
        </w:rPr>
        <w:t>COLLEGE ENGLISH TEST</w:t>
      </w:r>
    </w:p>
    <w:p w14:paraId="57EE696D" w14:textId="77777777" w:rsidR="00456BEC" w:rsidRDefault="00F47E4D">
      <w:pPr>
        <w:spacing w:line="360" w:lineRule="auto"/>
        <w:jc w:val="center"/>
        <w:rPr>
          <w:rFonts w:eastAsia="宋体"/>
          <w:b/>
          <w:sz w:val="36"/>
          <w:szCs w:val="36"/>
          <w:lang w:eastAsia="zh-CN"/>
        </w:rPr>
      </w:pPr>
      <w:r>
        <w:rPr>
          <w:rFonts w:eastAsia="宋体"/>
          <w:b/>
          <w:sz w:val="36"/>
          <w:szCs w:val="36"/>
          <w:lang w:eastAsia="zh-CN"/>
        </w:rPr>
        <w:t xml:space="preserve">—Band </w:t>
      </w:r>
      <w:r>
        <w:rPr>
          <w:rFonts w:eastAsia="宋体" w:hint="eastAsia"/>
          <w:b/>
          <w:sz w:val="36"/>
          <w:szCs w:val="36"/>
          <w:lang w:eastAsia="zh-CN"/>
        </w:rPr>
        <w:t>Six</w:t>
      </w:r>
      <w:r>
        <w:rPr>
          <w:rFonts w:eastAsia="宋体"/>
          <w:b/>
          <w:sz w:val="36"/>
          <w:szCs w:val="36"/>
          <w:lang w:eastAsia="zh-CN"/>
        </w:rPr>
        <w:t>—</w:t>
      </w:r>
    </w:p>
    <w:p w14:paraId="704F6EBC" w14:textId="77777777" w:rsidR="00456BEC" w:rsidRDefault="00F47E4D">
      <w:pPr>
        <w:spacing w:line="360" w:lineRule="auto"/>
        <w:jc w:val="center"/>
        <w:rPr>
          <w:rFonts w:ascii="宋体" w:eastAsia="宋体" w:hAnsi="宋体" w:cs="宋体"/>
          <w:bCs/>
          <w:sz w:val="32"/>
          <w:szCs w:val="32"/>
          <w:lang w:eastAsia="zh-CN"/>
        </w:rPr>
      </w:pPr>
      <w:r>
        <w:rPr>
          <w:rFonts w:eastAsia="宋体"/>
          <w:b/>
          <w:sz w:val="32"/>
          <w:szCs w:val="32"/>
          <w:lang w:eastAsia="zh-CN"/>
        </w:rPr>
        <w:t>(201</w:t>
      </w:r>
      <w:r>
        <w:rPr>
          <w:rFonts w:eastAsia="宋体" w:hint="eastAsia"/>
          <w:b/>
          <w:sz w:val="32"/>
          <w:szCs w:val="32"/>
          <w:lang w:eastAsia="zh-CN"/>
        </w:rPr>
        <w:t>8</w:t>
      </w:r>
      <w:r>
        <w:rPr>
          <w:rFonts w:eastAsia="宋体"/>
          <w:b/>
          <w:sz w:val="32"/>
          <w:szCs w:val="32"/>
          <w:lang w:eastAsia="zh-CN"/>
        </w:rPr>
        <w:t>年</w:t>
      </w:r>
      <w:r>
        <w:rPr>
          <w:rFonts w:eastAsia="宋体" w:hint="eastAsia"/>
          <w:b/>
          <w:sz w:val="32"/>
          <w:szCs w:val="32"/>
          <w:lang w:eastAsia="zh-CN"/>
        </w:rPr>
        <w:t>12</w:t>
      </w:r>
      <w:r>
        <w:rPr>
          <w:rFonts w:eastAsia="宋体"/>
          <w:b/>
          <w:sz w:val="32"/>
          <w:szCs w:val="32"/>
          <w:lang w:eastAsia="zh-CN"/>
        </w:rPr>
        <w:t>月第</w:t>
      </w:r>
      <w:r>
        <w:rPr>
          <w:rFonts w:eastAsia="宋体"/>
          <w:b/>
          <w:sz w:val="32"/>
          <w:szCs w:val="32"/>
          <w:lang w:eastAsia="zh-CN"/>
        </w:rPr>
        <w:t>1</w:t>
      </w:r>
      <w:r>
        <w:rPr>
          <w:rFonts w:eastAsia="宋体"/>
          <w:b/>
          <w:sz w:val="32"/>
          <w:szCs w:val="32"/>
          <w:lang w:eastAsia="zh-CN"/>
        </w:rPr>
        <w:t>套</w:t>
      </w:r>
      <w:r>
        <w:rPr>
          <w:rFonts w:eastAsia="宋体"/>
          <w:b/>
          <w:sz w:val="32"/>
          <w:szCs w:val="32"/>
          <w:lang w:eastAsia="zh-CN"/>
        </w:rPr>
        <w:t>)</w:t>
      </w:r>
    </w:p>
    <w:p w14:paraId="32581C6E" w14:textId="77777777" w:rsidR="00456BEC" w:rsidRDefault="00F47E4D">
      <w:pPr>
        <w:spacing w:line="360" w:lineRule="auto"/>
        <w:jc w:val="center"/>
        <w:rPr>
          <w:rFonts w:ascii="宋体" w:eastAsia="宋体" w:hAnsi="宋体" w:cs="宋体"/>
          <w:b/>
          <w:sz w:val="32"/>
          <w:szCs w:val="32"/>
          <w:lang w:eastAsia="zh-CN"/>
        </w:rPr>
      </w:pPr>
      <w:r>
        <w:rPr>
          <w:rFonts w:ascii="宋体" w:eastAsia="宋体" w:hAnsi="宋体" w:cs="宋体" w:hint="eastAsia"/>
          <w:b/>
          <w:sz w:val="32"/>
          <w:szCs w:val="32"/>
          <w:lang w:eastAsia="zh-CN"/>
        </w:rPr>
        <w:t>试</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题</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册</w:t>
      </w:r>
    </w:p>
    <w:p w14:paraId="794784CB" w14:textId="77777777" w:rsidR="00456BEC" w:rsidRDefault="00F47E4D">
      <w:pPr>
        <w:spacing w:line="360" w:lineRule="exact"/>
        <w:jc w:val="center"/>
        <w:rPr>
          <w:rFonts w:ascii="宋体" w:eastAsia="宋体" w:hAnsi="宋体" w:cs="宋体"/>
          <w:b/>
          <w:sz w:val="21"/>
          <w:szCs w:val="21"/>
          <w:lang w:eastAsia="zh-CN"/>
        </w:rPr>
      </w:pPr>
      <w:r>
        <w:rPr>
          <w:sz w:val="21"/>
          <w:szCs w:val="21"/>
        </w:rPr>
        <w:pict w14:anchorId="356AAFD2">
          <v:line id="直接连接符 3" o:spid="_x0000_s2050" style="position:absolute;left:0;text-align:left;z-index:251661312;mso-width-relative:page;mso-height-relative:page" from="-.8pt,13.4pt" to="477.7pt,13.45pt"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i7It91gAAAAgBAAAPAAAAAAAAAAEAIAAAACIAAABkcnMvZG93bnJldi54bWxQSwEC&#10;FAAUAAAACACHTuJAR/phnvYBAADmAwAADgAAAAAAAAABACAAAAAlAQAAZHJzL2Uyb0RvYy54bWxQ&#10;SwUGAAAAAAYABgBZAQAAjQUAAAAA&#10;"/>
        </w:pict>
      </w:r>
    </w:p>
    <w:p w14:paraId="47BE61F9" w14:textId="77777777" w:rsidR="00456BEC" w:rsidRDefault="00F47E4D">
      <w:pPr>
        <w:spacing w:line="360" w:lineRule="exact"/>
        <w:jc w:val="center"/>
        <w:rPr>
          <w:rFonts w:ascii="宋体" w:eastAsia="宋体" w:hAnsi="宋体" w:cs="宋体"/>
          <w:b/>
          <w:sz w:val="32"/>
          <w:szCs w:val="32"/>
          <w:lang w:eastAsia="zh-CN"/>
        </w:rPr>
      </w:pPr>
      <w:r>
        <w:rPr>
          <w:rFonts w:ascii="宋体" w:eastAsia="宋体" w:hAnsi="宋体" w:cs="宋体" w:hint="eastAsia"/>
          <w:b/>
          <w:sz w:val="32"/>
          <w:szCs w:val="32"/>
          <w:lang w:eastAsia="zh-CN"/>
        </w:rPr>
        <w:t>敬</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告</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考</w:t>
      </w:r>
      <w:r>
        <w:rPr>
          <w:rFonts w:ascii="宋体" w:eastAsia="宋体" w:hAnsi="宋体" w:cs="宋体" w:hint="eastAsia"/>
          <w:b/>
          <w:sz w:val="32"/>
          <w:szCs w:val="32"/>
          <w:lang w:eastAsia="zh-CN"/>
        </w:rPr>
        <w:t xml:space="preserve"> </w:t>
      </w:r>
      <w:r>
        <w:rPr>
          <w:rFonts w:ascii="宋体" w:eastAsia="宋体" w:hAnsi="宋体" w:cs="宋体" w:hint="eastAsia"/>
          <w:b/>
          <w:sz w:val="32"/>
          <w:szCs w:val="32"/>
          <w:lang w:eastAsia="zh-CN"/>
        </w:rPr>
        <w:t>生</w:t>
      </w:r>
    </w:p>
    <w:p w14:paraId="6DC15B9B" w14:textId="77777777" w:rsidR="00456BEC" w:rsidRDefault="00456BEC">
      <w:pPr>
        <w:spacing w:line="360" w:lineRule="exact"/>
        <w:jc w:val="center"/>
        <w:rPr>
          <w:rFonts w:ascii="宋体" w:eastAsia="宋体" w:hAnsi="宋体" w:cs="宋体"/>
          <w:b/>
          <w:sz w:val="24"/>
          <w:szCs w:val="24"/>
          <w:lang w:eastAsia="zh-CN"/>
        </w:rPr>
      </w:pPr>
    </w:p>
    <w:p w14:paraId="2DE43475" w14:textId="77777777" w:rsidR="00456BEC" w:rsidRDefault="00F47E4D">
      <w:pPr>
        <w:spacing w:line="360" w:lineRule="exact"/>
        <w:rPr>
          <w:rFonts w:ascii="宋体" w:eastAsia="宋体" w:hAnsi="宋体" w:cs="宋体"/>
          <w:b/>
          <w:sz w:val="24"/>
          <w:szCs w:val="24"/>
          <w:lang w:eastAsia="zh-CN"/>
        </w:rPr>
      </w:pPr>
      <w:r>
        <w:rPr>
          <w:rFonts w:ascii="宋体" w:eastAsia="宋体" w:hAnsi="宋体" w:cs="宋体" w:hint="eastAsia"/>
          <w:b/>
          <w:sz w:val="24"/>
          <w:szCs w:val="24"/>
          <w:lang w:eastAsia="zh-CN"/>
        </w:rPr>
        <w:t>一、在答题前</w:t>
      </w:r>
      <w:r>
        <w:rPr>
          <w:rFonts w:ascii="宋体" w:eastAsia="宋体" w:hAnsi="宋体" w:cs="宋体" w:hint="eastAsia"/>
          <w:b/>
          <w:sz w:val="24"/>
          <w:szCs w:val="24"/>
          <w:lang w:eastAsia="zh-CN"/>
        </w:rPr>
        <w:t>，</w:t>
      </w:r>
      <w:r>
        <w:rPr>
          <w:rFonts w:ascii="宋体" w:eastAsia="宋体" w:hAnsi="宋体" w:cs="宋体" w:hint="eastAsia"/>
          <w:b/>
          <w:sz w:val="24"/>
          <w:szCs w:val="24"/>
          <w:lang w:eastAsia="zh-CN"/>
        </w:rPr>
        <w:t>请认真完成以下内容</w:t>
      </w:r>
      <w:r>
        <w:rPr>
          <w:rFonts w:ascii="宋体" w:eastAsia="宋体" w:hAnsi="宋体" w:cs="宋体" w:hint="eastAsia"/>
          <w:b/>
          <w:sz w:val="24"/>
          <w:szCs w:val="24"/>
          <w:lang w:eastAsia="zh-CN"/>
        </w:rPr>
        <w:t>:</w:t>
      </w:r>
    </w:p>
    <w:p w14:paraId="26BD3CC1"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1. </w:t>
      </w:r>
      <w:r>
        <w:rPr>
          <w:rFonts w:ascii="宋体" w:eastAsia="宋体" w:hAnsi="宋体" w:cs="宋体" w:hint="eastAsia"/>
          <w:bCs/>
          <w:sz w:val="24"/>
          <w:szCs w:val="24"/>
          <w:lang w:eastAsia="zh-CN"/>
        </w:rPr>
        <w:t>请检查试题册背面条形码粘贴条、答题卡的印刷质量</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如有问题及时向监考员反映</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确认无误后完成以下两点要求</w:t>
      </w:r>
      <w:r>
        <w:rPr>
          <w:rFonts w:ascii="宋体" w:eastAsia="宋体" w:hAnsi="宋体" w:cs="宋体" w:hint="eastAsia"/>
          <w:bCs/>
          <w:sz w:val="24"/>
          <w:szCs w:val="24"/>
          <w:lang w:eastAsia="zh-CN"/>
        </w:rPr>
        <w:t>。</w:t>
      </w:r>
    </w:p>
    <w:p w14:paraId="44D08032"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2. </w:t>
      </w:r>
      <w:r>
        <w:rPr>
          <w:rFonts w:ascii="宋体" w:eastAsia="宋体" w:hAnsi="宋体" w:cs="宋体" w:hint="eastAsia"/>
          <w:bCs/>
          <w:sz w:val="24"/>
          <w:szCs w:val="24"/>
          <w:lang w:eastAsia="zh-CN"/>
        </w:rPr>
        <w:t>请将试题册背面条形码粘贴条揭下后粘贴在答题卡</w:t>
      </w:r>
      <w:r>
        <w:rPr>
          <w:rFonts w:ascii="宋体" w:eastAsia="宋体" w:hAnsi="宋体" w:cs="宋体" w:hint="eastAsia"/>
          <w:bCs/>
          <w:sz w:val="24"/>
          <w:szCs w:val="24"/>
          <w:lang w:eastAsia="zh-CN"/>
        </w:rPr>
        <w:t>1</w:t>
      </w:r>
      <w:r>
        <w:rPr>
          <w:rFonts w:ascii="宋体" w:eastAsia="宋体" w:hAnsi="宋体" w:cs="宋体" w:hint="eastAsia"/>
          <w:bCs/>
          <w:sz w:val="24"/>
          <w:szCs w:val="24"/>
          <w:lang w:eastAsia="zh-CN"/>
        </w:rPr>
        <w:t>的条形码粘贴框内</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并将姓名和准考证号填写在试题册背面相应位置。</w:t>
      </w:r>
    </w:p>
    <w:p w14:paraId="0DD2CDF7"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3. </w:t>
      </w:r>
      <w:r>
        <w:rPr>
          <w:rFonts w:ascii="宋体" w:eastAsia="宋体" w:hAnsi="宋体" w:cs="宋体" w:hint="eastAsia"/>
          <w:bCs/>
          <w:sz w:val="24"/>
          <w:szCs w:val="24"/>
          <w:lang w:eastAsia="zh-CN"/>
        </w:rPr>
        <w:t>请在答题卡</w:t>
      </w:r>
      <w:r>
        <w:rPr>
          <w:rFonts w:ascii="宋体" w:eastAsia="宋体" w:hAnsi="宋体" w:cs="宋体" w:hint="eastAsia"/>
          <w:bCs/>
          <w:sz w:val="24"/>
          <w:szCs w:val="24"/>
          <w:lang w:eastAsia="zh-CN"/>
        </w:rPr>
        <w:t>1</w:t>
      </w:r>
      <w:r>
        <w:rPr>
          <w:rFonts w:ascii="宋体" w:eastAsia="宋体" w:hAnsi="宋体" w:cs="宋体" w:hint="eastAsia"/>
          <w:bCs/>
          <w:sz w:val="24"/>
          <w:szCs w:val="24"/>
          <w:lang w:eastAsia="zh-CN"/>
        </w:rPr>
        <w:t>和答题卡</w:t>
      </w:r>
      <w:r>
        <w:rPr>
          <w:rFonts w:ascii="宋体" w:eastAsia="宋体" w:hAnsi="宋体" w:cs="宋体" w:hint="eastAsia"/>
          <w:bCs/>
          <w:sz w:val="24"/>
          <w:szCs w:val="24"/>
          <w:lang w:eastAsia="zh-CN"/>
        </w:rPr>
        <w:t>2</w:t>
      </w:r>
      <w:r>
        <w:rPr>
          <w:rFonts w:ascii="宋体" w:eastAsia="宋体" w:hAnsi="宋体" w:cs="宋体" w:hint="eastAsia"/>
          <w:bCs/>
          <w:sz w:val="24"/>
          <w:szCs w:val="24"/>
          <w:lang w:eastAsia="zh-CN"/>
        </w:rPr>
        <w:t>指定位置用黑色签字笔填写准考证号、姓名和学校名称</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并用</w:t>
      </w:r>
      <w:r>
        <w:rPr>
          <w:rFonts w:ascii="宋体" w:eastAsia="宋体" w:hAnsi="宋体" w:cs="宋体" w:hint="eastAsia"/>
          <w:bCs/>
          <w:sz w:val="24"/>
          <w:szCs w:val="24"/>
          <w:lang w:eastAsia="zh-CN"/>
        </w:rPr>
        <w:t>HB-2B</w:t>
      </w:r>
      <w:r>
        <w:rPr>
          <w:rFonts w:ascii="宋体" w:eastAsia="宋体" w:hAnsi="宋体" w:cs="宋体" w:hint="eastAsia"/>
          <w:bCs/>
          <w:sz w:val="24"/>
          <w:szCs w:val="24"/>
          <w:lang w:eastAsia="zh-CN"/>
        </w:rPr>
        <w:t>铅笔将对应准考证号的信息点涂黑。</w:t>
      </w:r>
    </w:p>
    <w:p w14:paraId="6B34415D" w14:textId="77777777" w:rsidR="00456BEC" w:rsidRDefault="00F47E4D">
      <w:pPr>
        <w:spacing w:line="360" w:lineRule="exact"/>
        <w:rPr>
          <w:rFonts w:ascii="宋体" w:eastAsia="宋体" w:hAnsi="宋体" w:cs="宋体"/>
          <w:b/>
          <w:sz w:val="24"/>
          <w:szCs w:val="24"/>
          <w:lang w:eastAsia="zh-CN"/>
        </w:rPr>
      </w:pPr>
      <w:r>
        <w:rPr>
          <w:rFonts w:ascii="宋体" w:eastAsia="宋体" w:hAnsi="宋体" w:cs="宋体" w:hint="eastAsia"/>
          <w:b/>
          <w:sz w:val="24"/>
          <w:szCs w:val="24"/>
          <w:lang w:eastAsia="zh-CN"/>
        </w:rPr>
        <w:t>二、在考试过程中</w:t>
      </w:r>
      <w:r>
        <w:rPr>
          <w:rFonts w:ascii="宋体" w:eastAsia="宋体" w:hAnsi="宋体" w:cs="宋体" w:hint="eastAsia"/>
          <w:b/>
          <w:sz w:val="24"/>
          <w:szCs w:val="24"/>
          <w:lang w:eastAsia="zh-CN"/>
        </w:rPr>
        <w:t>，</w:t>
      </w:r>
      <w:r>
        <w:rPr>
          <w:rFonts w:ascii="宋体" w:eastAsia="宋体" w:hAnsi="宋体" w:cs="宋体" w:hint="eastAsia"/>
          <w:b/>
          <w:sz w:val="24"/>
          <w:szCs w:val="24"/>
          <w:lang w:eastAsia="zh-CN"/>
        </w:rPr>
        <w:t>请注意以下内容</w:t>
      </w:r>
      <w:r>
        <w:rPr>
          <w:rFonts w:ascii="宋体" w:eastAsia="宋体" w:hAnsi="宋体" w:cs="宋体" w:hint="eastAsia"/>
          <w:b/>
          <w:sz w:val="24"/>
          <w:szCs w:val="24"/>
          <w:lang w:eastAsia="zh-CN"/>
        </w:rPr>
        <w:t>:</w:t>
      </w:r>
    </w:p>
    <w:p w14:paraId="4EBC754F"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1. </w:t>
      </w:r>
      <w:r>
        <w:rPr>
          <w:rFonts w:ascii="宋体" w:eastAsia="宋体" w:hAnsi="宋体" w:cs="宋体" w:hint="eastAsia"/>
          <w:bCs/>
          <w:sz w:val="24"/>
          <w:szCs w:val="24"/>
          <w:lang w:eastAsia="zh-CN"/>
        </w:rPr>
        <w:t>所有题目必须在答题卡上规定位置作答</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在试题册上或答题卡上非规定位置的作答一律无效。</w:t>
      </w:r>
    </w:p>
    <w:p w14:paraId="2EED4086"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2. </w:t>
      </w:r>
      <w:r>
        <w:rPr>
          <w:rFonts w:ascii="宋体" w:eastAsia="宋体" w:hAnsi="宋体" w:cs="宋体" w:hint="eastAsia"/>
          <w:bCs/>
          <w:sz w:val="24"/>
          <w:szCs w:val="24"/>
          <w:lang w:eastAsia="zh-CN"/>
        </w:rPr>
        <w:t>请在规定时间内在答题卡指定位置依次完成作文、听力、阅读、翻译各部分考试</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作答作文期间不得翻阅该试题册。听力录音播放完毕后</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请立即停止作答</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监考员将立即收回答题卡</w:t>
      </w:r>
      <w:r>
        <w:rPr>
          <w:rFonts w:ascii="宋体" w:eastAsia="宋体" w:hAnsi="宋体" w:cs="宋体" w:hint="eastAsia"/>
          <w:bCs/>
          <w:sz w:val="24"/>
          <w:szCs w:val="24"/>
          <w:lang w:eastAsia="zh-CN"/>
        </w:rPr>
        <w:t>1</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得到监考员指令后方可继续作答。</w:t>
      </w:r>
    </w:p>
    <w:p w14:paraId="5ED132F0"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3. </w:t>
      </w:r>
      <w:r>
        <w:rPr>
          <w:rFonts w:ascii="宋体" w:eastAsia="宋体" w:hAnsi="宋体" w:cs="宋体" w:hint="eastAsia"/>
          <w:bCs/>
          <w:sz w:val="24"/>
          <w:szCs w:val="24"/>
          <w:lang w:eastAsia="zh-CN"/>
        </w:rPr>
        <w:t>作文题内容印在试题册背面</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作文题及其他主观题必须用黑色签字笔在答题卡指定区域内作答</w:t>
      </w:r>
      <w:r>
        <w:rPr>
          <w:rFonts w:ascii="宋体" w:eastAsia="宋体" w:hAnsi="宋体" w:cs="宋体" w:hint="eastAsia"/>
          <w:bCs/>
          <w:sz w:val="24"/>
          <w:szCs w:val="24"/>
          <w:lang w:eastAsia="zh-CN"/>
        </w:rPr>
        <w:t>。</w:t>
      </w:r>
    </w:p>
    <w:p w14:paraId="1A9C0E5C"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4. </w:t>
      </w:r>
      <w:r>
        <w:rPr>
          <w:rFonts w:ascii="宋体" w:eastAsia="宋体" w:hAnsi="宋体" w:cs="宋体" w:hint="eastAsia"/>
          <w:bCs/>
          <w:sz w:val="24"/>
          <w:szCs w:val="24"/>
          <w:lang w:eastAsia="zh-CN"/>
        </w:rPr>
        <w:t>选择题均为单选题</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错选、不选或多选将不得分</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作答时必须使用</w:t>
      </w:r>
      <w:r>
        <w:rPr>
          <w:rFonts w:ascii="宋体" w:eastAsia="宋体" w:hAnsi="宋体" w:cs="宋体" w:hint="eastAsia"/>
          <w:bCs/>
          <w:sz w:val="24"/>
          <w:szCs w:val="24"/>
          <w:lang w:eastAsia="zh-CN"/>
        </w:rPr>
        <w:t>HB-2B</w:t>
      </w:r>
      <w:r>
        <w:rPr>
          <w:rFonts w:ascii="宋体" w:eastAsia="宋体" w:hAnsi="宋体" w:cs="宋体" w:hint="eastAsia"/>
          <w:bCs/>
          <w:sz w:val="24"/>
          <w:szCs w:val="24"/>
          <w:lang w:eastAsia="zh-CN"/>
        </w:rPr>
        <w:t>铅笔在答题卡上相应位置填涂</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修改时须用橡皮擦净。</w:t>
      </w:r>
    </w:p>
    <w:p w14:paraId="6FDFABD9" w14:textId="77777777" w:rsidR="00456BEC" w:rsidRDefault="00F47E4D">
      <w:pPr>
        <w:spacing w:line="360" w:lineRule="exact"/>
        <w:rPr>
          <w:rFonts w:ascii="宋体" w:eastAsia="宋体" w:hAnsi="宋体" w:cs="宋体"/>
          <w:b/>
          <w:sz w:val="24"/>
          <w:szCs w:val="24"/>
          <w:lang w:eastAsia="zh-CN"/>
        </w:rPr>
      </w:pPr>
      <w:r>
        <w:rPr>
          <w:rFonts w:ascii="宋体" w:eastAsia="宋体" w:hAnsi="宋体" w:cs="宋体" w:hint="eastAsia"/>
          <w:b/>
          <w:sz w:val="24"/>
          <w:szCs w:val="24"/>
          <w:lang w:eastAsia="zh-CN"/>
        </w:rPr>
        <w:t>三、以下情况按违规处理</w:t>
      </w:r>
      <w:r>
        <w:rPr>
          <w:rFonts w:ascii="宋体" w:eastAsia="宋体" w:hAnsi="宋体" w:cs="宋体" w:hint="eastAsia"/>
          <w:b/>
          <w:sz w:val="24"/>
          <w:szCs w:val="24"/>
          <w:lang w:eastAsia="zh-CN"/>
        </w:rPr>
        <w:t>:</w:t>
      </w:r>
    </w:p>
    <w:p w14:paraId="72D08829"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1. </w:t>
      </w:r>
      <w:r>
        <w:rPr>
          <w:rFonts w:ascii="宋体" w:eastAsia="宋体" w:hAnsi="宋体" w:cs="宋体" w:hint="eastAsia"/>
          <w:bCs/>
          <w:sz w:val="24"/>
          <w:szCs w:val="24"/>
          <w:lang w:eastAsia="zh-CN"/>
        </w:rPr>
        <w:t>未正确填写</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涂</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个人信息</w:t>
      </w:r>
      <w:r>
        <w:rPr>
          <w:rFonts w:ascii="宋体" w:eastAsia="宋体" w:hAnsi="宋体" w:cs="宋体" w:hint="eastAsia"/>
          <w:bCs/>
          <w:sz w:val="24"/>
          <w:szCs w:val="24"/>
          <w:lang w:eastAsia="zh-CN"/>
        </w:rPr>
        <w:t>，</w:t>
      </w:r>
      <w:r>
        <w:rPr>
          <w:rFonts w:ascii="宋体" w:eastAsia="宋体" w:hAnsi="宋体" w:cs="宋体" w:hint="eastAsia"/>
          <w:bCs/>
          <w:sz w:val="24"/>
          <w:szCs w:val="24"/>
          <w:lang w:eastAsia="zh-CN"/>
        </w:rPr>
        <w:t>错贴、不贴、毁损条形码粘贴条。</w:t>
      </w:r>
    </w:p>
    <w:p w14:paraId="45046F20"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2. </w:t>
      </w:r>
      <w:r>
        <w:rPr>
          <w:rFonts w:ascii="宋体" w:eastAsia="宋体" w:hAnsi="宋体" w:cs="宋体" w:hint="eastAsia"/>
          <w:bCs/>
          <w:sz w:val="24"/>
          <w:szCs w:val="24"/>
          <w:lang w:eastAsia="zh-CN"/>
        </w:rPr>
        <w:t>未按规定翻阅试题册、提前阅读试题、提前或在收答题卡期间作答。</w:t>
      </w:r>
    </w:p>
    <w:p w14:paraId="5627FD8F"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3. </w:t>
      </w:r>
      <w:r>
        <w:rPr>
          <w:rFonts w:ascii="宋体" w:eastAsia="宋体" w:hAnsi="宋体" w:cs="宋体" w:hint="eastAsia"/>
          <w:bCs/>
          <w:sz w:val="24"/>
          <w:szCs w:val="24"/>
          <w:lang w:eastAsia="zh-CN"/>
        </w:rPr>
        <w:t>未用所规定的笔作答、折叠成毁损答题卡导致无法评卷。</w:t>
      </w:r>
    </w:p>
    <w:p w14:paraId="5737361B" w14:textId="77777777" w:rsidR="00456BEC" w:rsidRDefault="00F47E4D">
      <w:pPr>
        <w:spacing w:line="360" w:lineRule="exact"/>
        <w:rPr>
          <w:rFonts w:ascii="宋体" w:eastAsia="宋体" w:hAnsi="宋体" w:cs="宋体"/>
          <w:bCs/>
          <w:sz w:val="24"/>
          <w:szCs w:val="24"/>
          <w:lang w:eastAsia="zh-CN"/>
        </w:rPr>
      </w:pPr>
      <w:r>
        <w:rPr>
          <w:rFonts w:ascii="宋体" w:eastAsia="宋体" w:hAnsi="宋体" w:cs="宋体" w:hint="eastAsia"/>
          <w:bCs/>
          <w:sz w:val="24"/>
          <w:szCs w:val="24"/>
          <w:lang w:eastAsia="zh-CN"/>
        </w:rPr>
        <w:t xml:space="preserve">4. </w:t>
      </w:r>
      <w:r>
        <w:rPr>
          <w:rFonts w:ascii="宋体" w:eastAsia="宋体" w:hAnsi="宋体" w:cs="宋体" w:hint="eastAsia"/>
          <w:bCs/>
          <w:sz w:val="24"/>
          <w:szCs w:val="24"/>
          <w:lang w:eastAsia="zh-CN"/>
        </w:rPr>
        <w:t>考试期间在非听力考试时间佩戴耳机。</w:t>
      </w:r>
    </w:p>
    <w:p w14:paraId="7C239DDF" w14:textId="77777777" w:rsidR="00456BEC" w:rsidRDefault="00456BEC">
      <w:pPr>
        <w:spacing w:line="360" w:lineRule="exact"/>
        <w:rPr>
          <w:rFonts w:ascii="宋体" w:eastAsia="宋体" w:hAnsi="宋体" w:cs="宋体"/>
          <w:bCs/>
          <w:sz w:val="24"/>
          <w:szCs w:val="24"/>
          <w:lang w:eastAsia="zh-CN"/>
        </w:rPr>
      </w:pPr>
    </w:p>
    <w:p w14:paraId="7D6C5BB6" w14:textId="77777777" w:rsidR="00456BEC" w:rsidRDefault="00456BEC">
      <w:pPr>
        <w:spacing w:line="360" w:lineRule="exact"/>
        <w:rPr>
          <w:rFonts w:ascii="宋体" w:eastAsia="宋体" w:hAnsi="宋体" w:cs="宋体"/>
          <w:bCs/>
          <w:sz w:val="21"/>
          <w:szCs w:val="21"/>
          <w:lang w:eastAsia="zh-CN"/>
        </w:rPr>
      </w:pPr>
    </w:p>
    <w:p w14:paraId="41073DF1" w14:textId="77777777" w:rsidR="00456BEC" w:rsidRDefault="00F47E4D">
      <w:pPr>
        <w:jc w:val="center"/>
        <w:rPr>
          <w:b/>
          <w:sz w:val="21"/>
          <w:szCs w:val="21"/>
          <w:lang w:eastAsia="zh-CN"/>
        </w:rPr>
      </w:pPr>
      <w:r>
        <w:rPr>
          <w:rFonts w:ascii="楷体" w:eastAsia="楷体" w:hAnsi="楷体" w:cs="楷体" w:hint="eastAsia"/>
          <w:bCs/>
          <w:sz w:val="21"/>
          <w:szCs w:val="21"/>
          <w:lang w:eastAsia="zh-CN"/>
        </w:rPr>
        <w:t>全国大学英语四、六级考试委员会</w:t>
      </w:r>
      <w:r>
        <w:rPr>
          <w:b/>
          <w:sz w:val="21"/>
          <w:szCs w:val="21"/>
          <w:lang w:eastAsia="zh-CN"/>
        </w:rPr>
        <w:br w:type="page"/>
      </w:r>
    </w:p>
    <w:p w14:paraId="4DE024E3" w14:textId="77777777" w:rsidR="00456BEC" w:rsidRDefault="00F47E4D">
      <w:pPr>
        <w:pStyle w:val="1"/>
        <w:tabs>
          <w:tab w:val="left" w:pos="3401"/>
          <w:tab w:val="left" w:pos="7841"/>
        </w:tabs>
        <w:spacing w:line="360" w:lineRule="exact"/>
        <w:ind w:left="0"/>
        <w:jc w:val="both"/>
        <w:rPr>
          <w:sz w:val="28"/>
          <w:szCs w:val="28"/>
        </w:rPr>
      </w:pPr>
      <w:r>
        <w:rPr>
          <w:sz w:val="28"/>
          <w:szCs w:val="28"/>
        </w:rPr>
        <w:lastRenderedPageBreak/>
        <w:t>Part</w:t>
      </w:r>
      <w:r>
        <w:rPr>
          <w:spacing w:val="-1"/>
          <w:sz w:val="28"/>
          <w:szCs w:val="28"/>
        </w:rPr>
        <w:t xml:space="preserve"> </w:t>
      </w:r>
      <w:r>
        <w:rPr>
          <w:sz w:val="28"/>
          <w:szCs w:val="28"/>
        </w:rPr>
        <w:t>I</w:t>
      </w:r>
      <w:r>
        <w:rPr>
          <w:sz w:val="28"/>
          <w:szCs w:val="28"/>
        </w:rPr>
        <w:tab/>
      </w:r>
      <w:r>
        <w:rPr>
          <w:sz w:val="28"/>
          <w:szCs w:val="28"/>
        </w:rPr>
        <w:t>Writing</w:t>
      </w:r>
      <w:r>
        <w:rPr>
          <w:sz w:val="28"/>
          <w:szCs w:val="28"/>
        </w:rPr>
        <w:tab/>
        <w:t>(30</w:t>
      </w:r>
      <w:r>
        <w:rPr>
          <w:spacing w:val="-2"/>
          <w:sz w:val="28"/>
          <w:szCs w:val="28"/>
        </w:rPr>
        <w:t xml:space="preserve"> </w:t>
      </w:r>
      <w:r>
        <w:rPr>
          <w:sz w:val="28"/>
          <w:szCs w:val="28"/>
        </w:rPr>
        <w:t>minutes)</w:t>
      </w:r>
    </w:p>
    <w:p w14:paraId="2AF3E63E" w14:textId="77777777" w:rsidR="00456BEC" w:rsidRDefault="00456BEC"/>
    <w:p w14:paraId="69D4A0D4" w14:textId="77777777" w:rsidR="00456BEC" w:rsidRDefault="00F47E4D">
      <w:pPr>
        <w:spacing w:line="360" w:lineRule="exact"/>
        <w:jc w:val="both"/>
        <w:rPr>
          <w:sz w:val="21"/>
          <w:szCs w:val="21"/>
        </w:rPr>
      </w:pPr>
      <w:r>
        <w:rPr>
          <w:b/>
          <w:sz w:val="21"/>
          <w:szCs w:val="21"/>
        </w:rPr>
        <w:t xml:space="preserve">Directions: </w:t>
      </w:r>
      <w:r>
        <w:rPr>
          <w:i/>
          <w:iCs/>
          <w:sz w:val="21"/>
          <w:szCs w:val="21"/>
        </w:rPr>
        <w:t xml:space="preserve">For this part, you are allowed 30 minutes to write an essay on </w:t>
      </w:r>
      <w:r>
        <w:rPr>
          <w:b/>
          <w:i/>
          <w:iCs/>
          <w:sz w:val="21"/>
          <w:szCs w:val="21"/>
        </w:rPr>
        <w:t xml:space="preserve">how to balance work and leisure. </w:t>
      </w:r>
      <w:r>
        <w:rPr>
          <w:i/>
          <w:iCs/>
          <w:sz w:val="21"/>
          <w:szCs w:val="21"/>
        </w:rPr>
        <w:t xml:space="preserve">You should write at least </w:t>
      </w:r>
      <w:r>
        <w:rPr>
          <w:i/>
          <w:iCs/>
          <w:sz w:val="21"/>
          <w:szCs w:val="21"/>
          <w:u w:val="single" w:color="333333"/>
        </w:rPr>
        <w:t>150</w:t>
      </w:r>
      <w:r>
        <w:rPr>
          <w:i/>
          <w:iCs/>
          <w:sz w:val="21"/>
          <w:szCs w:val="21"/>
        </w:rPr>
        <w:t xml:space="preserve"> words but no more than </w:t>
      </w:r>
      <w:r>
        <w:rPr>
          <w:i/>
          <w:iCs/>
          <w:sz w:val="21"/>
          <w:szCs w:val="21"/>
          <w:u w:val="single" w:color="333333"/>
        </w:rPr>
        <w:t>200</w:t>
      </w:r>
      <w:r>
        <w:rPr>
          <w:i/>
          <w:iCs/>
          <w:sz w:val="21"/>
          <w:szCs w:val="21"/>
        </w:rPr>
        <w:t xml:space="preserve"> words.</w:t>
      </w:r>
    </w:p>
    <w:p w14:paraId="1D2AC9B9" w14:textId="77777777" w:rsidR="00456BEC" w:rsidRDefault="00456BEC">
      <w:pPr>
        <w:pStyle w:val="a3"/>
        <w:spacing w:before="0" w:line="360" w:lineRule="exact"/>
        <w:ind w:left="0"/>
        <w:jc w:val="both"/>
      </w:pPr>
    </w:p>
    <w:p w14:paraId="0D89767B" w14:textId="77777777" w:rsidR="00456BEC" w:rsidRDefault="00456BEC">
      <w:pPr>
        <w:pStyle w:val="a3"/>
        <w:spacing w:before="0" w:line="360" w:lineRule="exact"/>
        <w:ind w:left="0"/>
        <w:jc w:val="both"/>
      </w:pPr>
    </w:p>
    <w:p w14:paraId="6D930FF7" w14:textId="77777777" w:rsidR="00456BEC" w:rsidRDefault="00F47E4D">
      <w:pPr>
        <w:pStyle w:val="1"/>
        <w:tabs>
          <w:tab w:val="left" w:pos="3378"/>
          <w:tab w:val="left" w:pos="7900"/>
        </w:tabs>
        <w:spacing w:line="360" w:lineRule="exact"/>
        <w:ind w:left="0"/>
        <w:jc w:val="both"/>
        <w:rPr>
          <w:sz w:val="28"/>
          <w:szCs w:val="28"/>
        </w:rPr>
      </w:pPr>
      <w:r>
        <w:rPr>
          <w:sz w:val="28"/>
          <w:szCs w:val="28"/>
        </w:rPr>
        <w:t>Part</w:t>
      </w:r>
      <w:r>
        <w:rPr>
          <w:spacing w:val="-1"/>
          <w:sz w:val="28"/>
          <w:szCs w:val="28"/>
        </w:rPr>
        <w:t xml:space="preserve"> </w:t>
      </w:r>
      <w:r>
        <w:rPr>
          <w:sz w:val="28"/>
          <w:szCs w:val="28"/>
        </w:rPr>
        <w:t>II</w:t>
      </w:r>
      <w:r>
        <w:rPr>
          <w:sz w:val="28"/>
          <w:szCs w:val="28"/>
        </w:rPr>
        <w:tab/>
        <w:t>Listening</w:t>
      </w:r>
      <w:r>
        <w:rPr>
          <w:spacing w:val="-1"/>
          <w:sz w:val="28"/>
          <w:szCs w:val="28"/>
        </w:rPr>
        <w:t xml:space="preserve"> </w:t>
      </w:r>
      <w:r>
        <w:rPr>
          <w:sz w:val="28"/>
          <w:szCs w:val="28"/>
        </w:rPr>
        <w:t>Comprehension</w:t>
      </w:r>
      <w:r>
        <w:rPr>
          <w:sz w:val="28"/>
          <w:szCs w:val="28"/>
        </w:rPr>
        <w:tab/>
        <w:t>(30</w:t>
      </w:r>
      <w:r>
        <w:rPr>
          <w:spacing w:val="-2"/>
          <w:sz w:val="28"/>
          <w:szCs w:val="28"/>
        </w:rPr>
        <w:t xml:space="preserve"> </w:t>
      </w:r>
      <w:r>
        <w:rPr>
          <w:sz w:val="28"/>
          <w:szCs w:val="28"/>
        </w:rPr>
        <w:t>minutes)</w:t>
      </w:r>
    </w:p>
    <w:p w14:paraId="3DD87B47" w14:textId="77777777" w:rsidR="00456BEC" w:rsidRDefault="00456BEC">
      <w:pPr>
        <w:pStyle w:val="2"/>
        <w:spacing w:line="360" w:lineRule="exact"/>
        <w:ind w:left="0"/>
      </w:pPr>
    </w:p>
    <w:p w14:paraId="34FE3912" w14:textId="77777777" w:rsidR="00456BEC" w:rsidRDefault="00F47E4D">
      <w:pPr>
        <w:pStyle w:val="2"/>
        <w:spacing w:line="360" w:lineRule="exact"/>
        <w:ind w:left="0"/>
      </w:pPr>
      <w:r>
        <w:t>Section A</w:t>
      </w:r>
    </w:p>
    <w:p w14:paraId="17E03F0F" w14:textId="77777777" w:rsidR="00456BEC" w:rsidRDefault="00F47E4D">
      <w:pPr>
        <w:pStyle w:val="a3"/>
        <w:spacing w:before="0" w:line="360" w:lineRule="exact"/>
        <w:ind w:left="0"/>
        <w:jc w:val="both"/>
        <w:rPr>
          <w:i/>
          <w:iCs/>
        </w:rPr>
      </w:pPr>
      <w:r>
        <w:rPr>
          <w:b/>
        </w:rPr>
        <w:t xml:space="preserve">Directions: </w:t>
      </w:r>
      <w:r>
        <w:rPr>
          <w:i/>
          <w:iCs/>
        </w:rPr>
        <w:t>In this section, you will hear two long conversations At the end of each conversation, you will hear four questions. Both the conversation and the questions will be spoken only once. After you hear a question, you must choose the best answer fr</w:t>
      </w:r>
      <w:r>
        <w:rPr>
          <w:i/>
          <w:iCs/>
        </w:rPr>
        <w:t xml:space="preserve">om the four choices marked A), B), C) and D). Then mark the corresponding letter on </w:t>
      </w:r>
      <w:r>
        <w:rPr>
          <w:b/>
          <w:i/>
          <w:iCs/>
        </w:rPr>
        <w:t xml:space="preserve">Answer Sheet 1 </w:t>
      </w:r>
      <w:r>
        <w:rPr>
          <w:i/>
          <w:iCs/>
        </w:rPr>
        <w:t>with a single line through the centre.</w:t>
      </w:r>
    </w:p>
    <w:p w14:paraId="10DFDBEC" w14:textId="77777777" w:rsidR="00456BEC" w:rsidRDefault="00456BEC">
      <w:pPr>
        <w:pStyle w:val="2"/>
        <w:spacing w:line="360" w:lineRule="exact"/>
        <w:ind w:left="0"/>
      </w:pPr>
    </w:p>
    <w:p w14:paraId="7704AC6C" w14:textId="77777777" w:rsidR="00456BEC" w:rsidRDefault="00F47E4D">
      <w:pPr>
        <w:pStyle w:val="2"/>
        <w:spacing w:line="360" w:lineRule="exact"/>
        <w:ind w:left="219" w:hangingChars="104" w:hanging="219"/>
      </w:pPr>
      <w:r>
        <w:t>Questions1 to 4 are based on the conversation you have just heard.</w:t>
      </w:r>
    </w:p>
    <w:p w14:paraId="09579436" w14:textId="77777777" w:rsidR="00456BEC" w:rsidRDefault="00456BEC"/>
    <w:p w14:paraId="7FDDA186" w14:textId="77777777" w:rsidR="00456BEC" w:rsidRDefault="00F47E4D">
      <w:pPr>
        <w:pStyle w:val="a7"/>
        <w:numPr>
          <w:ilvl w:val="0"/>
          <w:numId w:val="1"/>
        </w:numPr>
        <w:tabs>
          <w:tab w:val="left" w:pos="357"/>
        </w:tabs>
        <w:spacing w:before="0" w:line="360" w:lineRule="exact"/>
        <w:ind w:left="218" w:hangingChars="104" w:hanging="218"/>
        <w:jc w:val="both"/>
        <w:rPr>
          <w:sz w:val="21"/>
          <w:szCs w:val="21"/>
        </w:rPr>
      </w:pPr>
      <w:r>
        <w:rPr>
          <w:sz w:val="21"/>
          <w:szCs w:val="21"/>
        </w:rPr>
        <w:t>A) It can benefit professionals and non-professio</w:t>
      </w:r>
      <w:r>
        <w:rPr>
          <w:sz w:val="21"/>
          <w:szCs w:val="21"/>
        </w:rPr>
        <w:t>nals</w:t>
      </w:r>
      <w:r>
        <w:rPr>
          <w:spacing w:val="-19"/>
          <w:sz w:val="21"/>
          <w:szCs w:val="21"/>
        </w:rPr>
        <w:t xml:space="preserve"> </w:t>
      </w:r>
      <w:r>
        <w:rPr>
          <w:sz w:val="21"/>
          <w:szCs w:val="21"/>
        </w:rPr>
        <w:t>alike.</w:t>
      </w:r>
    </w:p>
    <w:p w14:paraId="748A7D93" w14:textId="77777777" w:rsidR="00456BEC" w:rsidRDefault="00F47E4D">
      <w:pPr>
        <w:pStyle w:val="a7"/>
        <w:numPr>
          <w:ilvl w:val="1"/>
          <w:numId w:val="1"/>
        </w:numPr>
        <w:tabs>
          <w:tab w:val="left" w:pos="736"/>
        </w:tabs>
        <w:spacing w:before="0" w:line="360" w:lineRule="exact"/>
        <w:ind w:left="218" w:hangingChars="104" w:hanging="218"/>
        <w:jc w:val="both"/>
        <w:rPr>
          <w:sz w:val="21"/>
          <w:szCs w:val="21"/>
        </w:rPr>
      </w:pPr>
      <w:r>
        <w:rPr>
          <w:sz w:val="21"/>
          <w:szCs w:val="21"/>
        </w:rPr>
        <w:t>It lists the various challenges physicists are</w:t>
      </w:r>
      <w:r>
        <w:rPr>
          <w:spacing w:val="-23"/>
          <w:sz w:val="21"/>
          <w:szCs w:val="21"/>
        </w:rPr>
        <w:t xml:space="preserve"> </w:t>
      </w:r>
      <w:r>
        <w:rPr>
          <w:sz w:val="21"/>
          <w:szCs w:val="21"/>
        </w:rPr>
        <w:t>confronting.</w:t>
      </w:r>
    </w:p>
    <w:p w14:paraId="00005FD3" w14:textId="77777777" w:rsidR="00456BEC" w:rsidRDefault="00F47E4D">
      <w:pPr>
        <w:pStyle w:val="a7"/>
        <w:numPr>
          <w:ilvl w:val="1"/>
          <w:numId w:val="1"/>
        </w:numPr>
        <w:tabs>
          <w:tab w:val="left" w:pos="737"/>
        </w:tabs>
        <w:spacing w:before="0" w:line="360" w:lineRule="exact"/>
        <w:ind w:left="218" w:hangingChars="104" w:hanging="218"/>
        <w:jc w:val="both"/>
        <w:rPr>
          <w:sz w:val="21"/>
          <w:szCs w:val="21"/>
        </w:rPr>
      </w:pPr>
      <w:r>
        <w:rPr>
          <w:sz w:val="21"/>
          <w:szCs w:val="21"/>
        </w:rPr>
        <w:t>It</w:t>
      </w:r>
      <w:r>
        <w:rPr>
          <w:spacing w:val="-4"/>
          <w:sz w:val="21"/>
          <w:szCs w:val="21"/>
        </w:rPr>
        <w:t xml:space="preserve"> </w:t>
      </w:r>
      <w:r>
        <w:rPr>
          <w:sz w:val="21"/>
          <w:szCs w:val="21"/>
        </w:rPr>
        <w:t>describes</w:t>
      </w:r>
      <w:r>
        <w:rPr>
          <w:spacing w:val="-6"/>
          <w:sz w:val="21"/>
          <w:szCs w:val="21"/>
        </w:rPr>
        <w:t xml:space="preserve"> </w:t>
      </w:r>
      <w:r>
        <w:rPr>
          <w:sz w:val="21"/>
          <w:szCs w:val="21"/>
        </w:rPr>
        <w:t>how</w:t>
      </w:r>
      <w:r>
        <w:rPr>
          <w:spacing w:val="-4"/>
          <w:sz w:val="21"/>
          <w:szCs w:val="21"/>
        </w:rPr>
        <w:t xml:space="preserve"> </w:t>
      </w:r>
      <w:r>
        <w:rPr>
          <w:sz w:val="21"/>
          <w:szCs w:val="21"/>
        </w:rPr>
        <w:t>some</w:t>
      </w:r>
      <w:r>
        <w:rPr>
          <w:spacing w:val="-5"/>
          <w:sz w:val="21"/>
          <w:szCs w:val="21"/>
        </w:rPr>
        <w:t xml:space="preserve"> </w:t>
      </w:r>
      <w:r>
        <w:rPr>
          <w:sz w:val="21"/>
          <w:szCs w:val="21"/>
        </w:rPr>
        <w:t>mysteries</w:t>
      </w:r>
      <w:r>
        <w:rPr>
          <w:spacing w:val="-7"/>
          <w:sz w:val="21"/>
          <w:szCs w:val="21"/>
        </w:rPr>
        <w:t xml:space="preserve"> </w:t>
      </w:r>
      <w:r>
        <w:rPr>
          <w:sz w:val="21"/>
          <w:szCs w:val="21"/>
        </w:rPr>
        <w:t>of</w:t>
      </w:r>
      <w:r>
        <w:rPr>
          <w:spacing w:val="-7"/>
          <w:sz w:val="21"/>
          <w:szCs w:val="21"/>
        </w:rPr>
        <w:t xml:space="preserve"> </w:t>
      </w:r>
      <w:r>
        <w:rPr>
          <w:sz w:val="21"/>
          <w:szCs w:val="21"/>
        </w:rPr>
        <w:t>physics</w:t>
      </w:r>
      <w:r>
        <w:rPr>
          <w:spacing w:val="-2"/>
          <w:sz w:val="21"/>
          <w:szCs w:val="21"/>
        </w:rPr>
        <w:t xml:space="preserve"> </w:t>
      </w:r>
      <w:r>
        <w:rPr>
          <w:sz w:val="21"/>
          <w:szCs w:val="21"/>
        </w:rPr>
        <w:t>were</w:t>
      </w:r>
      <w:r>
        <w:rPr>
          <w:spacing w:val="-5"/>
          <w:sz w:val="21"/>
          <w:szCs w:val="21"/>
        </w:rPr>
        <w:t xml:space="preserve"> </w:t>
      </w:r>
      <w:r>
        <w:rPr>
          <w:sz w:val="21"/>
          <w:szCs w:val="21"/>
        </w:rPr>
        <w:t>solved.</w:t>
      </w:r>
    </w:p>
    <w:p w14:paraId="2968D907" w14:textId="77777777" w:rsidR="00456BEC" w:rsidRDefault="00F47E4D">
      <w:pPr>
        <w:pStyle w:val="a7"/>
        <w:numPr>
          <w:ilvl w:val="1"/>
          <w:numId w:val="1"/>
        </w:numPr>
        <w:tabs>
          <w:tab w:val="left" w:pos="748"/>
        </w:tabs>
        <w:spacing w:before="0" w:line="360" w:lineRule="exact"/>
        <w:ind w:left="218" w:hangingChars="104" w:hanging="218"/>
        <w:jc w:val="both"/>
        <w:rPr>
          <w:sz w:val="21"/>
          <w:szCs w:val="21"/>
        </w:rPr>
      </w:pPr>
      <w:r>
        <w:rPr>
          <w:sz w:val="21"/>
          <w:szCs w:val="21"/>
        </w:rPr>
        <w:t>It is one of the most fascinating physics books ever</w:t>
      </w:r>
      <w:r>
        <w:rPr>
          <w:spacing w:val="-13"/>
          <w:sz w:val="21"/>
          <w:szCs w:val="21"/>
        </w:rPr>
        <w:t xml:space="preserve"> </w:t>
      </w:r>
      <w:r>
        <w:rPr>
          <w:sz w:val="21"/>
          <w:szCs w:val="21"/>
        </w:rPr>
        <w:t>written.</w:t>
      </w:r>
    </w:p>
    <w:p w14:paraId="365A9DF0" w14:textId="77777777" w:rsidR="00456BEC" w:rsidRDefault="00456BEC">
      <w:pPr>
        <w:pStyle w:val="a7"/>
        <w:tabs>
          <w:tab w:val="left" w:pos="748"/>
        </w:tabs>
        <w:spacing w:before="0" w:line="360" w:lineRule="exact"/>
        <w:ind w:leftChars="-104" w:left="-229" w:firstLine="0"/>
        <w:jc w:val="both"/>
        <w:rPr>
          <w:sz w:val="21"/>
          <w:szCs w:val="21"/>
        </w:rPr>
      </w:pPr>
    </w:p>
    <w:p w14:paraId="4D69D0E3" w14:textId="77777777" w:rsidR="00456BEC" w:rsidRDefault="00F47E4D">
      <w:pPr>
        <w:pStyle w:val="a7"/>
        <w:numPr>
          <w:ilvl w:val="0"/>
          <w:numId w:val="1"/>
        </w:numPr>
        <w:tabs>
          <w:tab w:val="left" w:pos="357"/>
        </w:tabs>
        <w:spacing w:before="0" w:line="360" w:lineRule="exact"/>
        <w:ind w:left="218" w:hangingChars="104" w:hanging="218"/>
        <w:jc w:val="both"/>
        <w:rPr>
          <w:sz w:val="21"/>
          <w:szCs w:val="21"/>
        </w:rPr>
      </w:pPr>
      <w:r>
        <w:rPr>
          <w:sz w:val="21"/>
          <w:szCs w:val="21"/>
        </w:rPr>
        <w:t>A) Physicists’ contribution to</w:t>
      </w:r>
      <w:r>
        <w:rPr>
          <w:spacing w:val="-21"/>
          <w:sz w:val="21"/>
          <w:szCs w:val="21"/>
        </w:rPr>
        <w:t xml:space="preserve"> </w:t>
      </w:r>
      <w:r>
        <w:rPr>
          <w:sz w:val="21"/>
          <w:szCs w:val="21"/>
        </w:rPr>
        <w:t>humanity.</w:t>
      </w:r>
    </w:p>
    <w:p w14:paraId="6F7F5FFD" w14:textId="77777777" w:rsidR="00456BEC" w:rsidRDefault="00F47E4D">
      <w:pPr>
        <w:pStyle w:val="a7"/>
        <w:numPr>
          <w:ilvl w:val="1"/>
          <w:numId w:val="1"/>
        </w:numPr>
        <w:tabs>
          <w:tab w:val="left" w:pos="736"/>
        </w:tabs>
        <w:spacing w:before="0" w:line="360" w:lineRule="exact"/>
        <w:ind w:left="218" w:hangingChars="104" w:hanging="218"/>
        <w:jc w:val="both"/>
        <w:rPr>
          <w:sz w:val="21"/>
          <w:szCs w:val="21"/>
        </w:rPr>
      </w:pPr>
      <w:r>
        <w:rPr>
          <w:sz w:val="21"/>
          <w:szCs w:val="21"/>
        </w:rPr>
        <w:t xml:space="preserve">Stories about some </w:t>
      </w:r>
      <w:r>
        <w:rPr>
          <w:sz w:val="21"/>
          <w:szCs w:val="21"/>
        </w:rPr>
        <w:t>female</w:t>
      </w:r>
      <w:r>
        <w:rPr>
          <w:spacing w:val="-8"/>
          <w:sz w:val="21"/>
          <w:szCs w:val="21"/>
        </w:rPr>
        <w:t xml:space="preserve"> </w:t>
      </w:r>
      <w:r>
        <w:rPr>
          <w:sz w:val="21"/>
          <w:szCs w:val="21"/>
        </w:rPr>
        <w:t>physicists.</w:t>
      </w:r>
    </w:p>
    <w:p w14:paraId="049270B7" w14:textId="77777777" w:rsidR="00456BEC" w:rsidRDefault="00F47E4D">
      <w:pPr>
        <w:pStyle w:val="a7"/>
        <w:numPr>
          <w:ilvl w:val="1"/>
          <w:numId w:val="1"/>
        </w:numPr>
        <w:tabs>
          <w:tab w:val="left" w:pos="737"/>
        </w:tabs>
        <w:spacing w:before="0" w:line="360" w:lineRule="exact"/>
        <w:ind w:left="218" w:hangingChars="104" w:hanging="218"/>
        <w:jc w:val="both"/>
        <w:rPr>
          <w:sz w:val="21"/>
          <w:szCs w:val="21"/>
        </w:rPr>
      </w:pPr>
      <w:r>
        <w:rPr>
          <w:sz w:val="21"/>
          <w:szCs w:val="21"/>
        </w:rPr>
        <w:t>Historical evolution of modern</w:t>
      </w:r>
      <w:r>
        <w:rPr>
          <w:spacing w:val="-13"/>
          <w:sz w:val="21"/>
          <w:szCs w:val="21"/>
        </w:rPr>
        <w:t xml:space="preserve"> </w:t>
      </w:r>
      <w:r>
        <w:rPr>
          <w:sz w:val="21"/>
          <w:szCs w:val="21"/>
        </w:rPr>
        <w:t>physics.</w:t>
      </w:r>
    </w:p>
    <w:p w14:paraId="00FABD14" w14:textId="77777777" w:rsidR="00456BEC" w:rsidRDefault="00F47E4D">
      <w:pPr>
        <w:pStyle w:val="a7"/>
        <w:tabs>
          <w:tab w:val="left" w:pos="745"/>
        </w:tabs>
        <w:spacing w:before="0" w:line="360" w:lineRule="exact"/>
        <w:ind w:leftChars="-104" w:left="-229" w:firstLineChars="100" w:firstLine="205"/>
        <w:jc w:val="both"/>
        <w:rPr>
          <w:sz w:val="21"/>
          <w:szCs w:val="21"/>
        </w:rPr>
      </w:pPr>
      <w:r>
        <w:rPr>
          <w:rFonts w:eastAsia="宋体" w:hint="eastAsia"/>
          <w:spacing w:val="-5"/>
          <w:sz w:val="21"/>
          <w:szCs w:val="21"/>
          <w:lang w:eastAsia="zh-CN"/>
        </w:rPr>
        <w:t xml:space="preserve">D) </w:t>
      </w:r>
      <w:r>
        <w:rPr>
          <w:spacing w:val="-5"/>
          <w:sz w:val="21"/>
          <w:szCs w:val="21"/>
        </w:rPr>
        <w:t xml:space="preserve">Women’s </w:t>
      </w:r>
      <w:r>
        <w:rPr>
          <w:sz w:val="21"/>
          <w:szCs w:val="21"/>
        </w:rPr>
        <w:t>changing attitudes to</w:t>
      </w:r>
      <w:r>
        <w:rPr>
          <w:spacing w:val="-5"/>
          <w:sz w:val="21"/>
          <w:szCs w:val="21"/>
        </w:rPr>
        <w:t xml:space="preserve"> </w:t>
      </w:r>
      <w:r>
        <w:rPr>
          <w:sz w:val="21"/>
          <w:szCs w:val="21"/>
        </w:rPr>
        <w:t>physics.</w:t>
      </w:r>
    </w:p>
    <w:p w14:paraId="2E345C44" w14:textId="77777777" w:rsidR="00456BEC" w:rsidRDefault="00456BEC">
      <w:pPr>
        <w:pStyle w:val="a7"/>
        <w:tabs>
          <w:tab w:val="left" w:pos="745"/>
        </w:tabs>
        <w:spacing w:before="0" w:line="360" w:lineRule="exact"/>
        <w:ind w:left="0" w:firstLine="0"/>
        <w:jc w:val="both"/>
        <w:rPr>
          <w:sz w:val="21"/>
          <w:szCs w:val="21"/>
        </w:rPr>
      </w:pPr>
    </w:p>
    <w:p w14:paraId="29C478CB" w14:textId="77777777" w:rsidR="00456BEC" w:rsidRDefault="00F47E4D">
      <w:pPr>
        <w:pStyle w:val="a7"/>
        <w:numPr>
          <w:ilvl w:val="0"/>
          <w:numId w:val="1"/>
        </w:numPr>
        <w:tabs>
          <w:tab w:val="left" w:pos="357"/>
        </w:tabs>
        <w:spacing w:before="0" w:line="360" w:lineRule="exact"/>
        <w:ind w:left="218" w:hangingChars="104" w:hanging="218"/>
        <w:jc w:val="both"/>
        <w:rPr>
          <w:sz w:val="21"/>
          <w:szCs w:val="21"/>
        </w:rPr>
      </w:pPr>
      <w:r>
        <w:rPr>
          <w:sz w:val="21"/>
          <w:szCs w:val="21"/>
        </w:rPr>
        <w:t>A) By exposing a lot of myths in</w:t>
      </w:r>
      <w:r>
        <w:rPr>
          <w:spacing w:val="-12"/>
          <w:sz w:val="21"/>
          <w:szCs w:val="21"/>
        </w:rPr>
        <w:t xml:space="preserve"> </w:t>
      </w:r>
      <w:r>
        <w:rPr>
          <w:sz w:val="21"/>
          <w:szCs w:val="21"/>
        </w:rPr>
        <w:t>physics.</w:t>
      </w:r>
    </w:p>
    <w:p w14:paraId="715ACBC9" w14:textId="77777777" w:rsidR="00456BEC" w:rsidRDefault="00F47E4D">
      <w:pPr>
        <w:pStyle w:val="a7"/>
        <w:numPr>
          <w:ilvl w:val="1"/>
          <w:numId w:val="1"/>
        </w:numPr>
        <w:tabs>
          <w:tab w:val="left" w:pos="737"/>
        </w:tabs>
        <w:spacing w:before="0" w:line="360" w:lineRule="exact"/>
        <w:ind w:left="218" w:hangingChars="104" w:hanging="218"/>
        <w:jc w:val="both"/>
        <w:rPr>
          <w:sz w:val="21"/>
          <w:szCs w:val="21"/>
        </w:rPr>
      </w:pPr>
      <w:r>
        <w:rPr>
          <w:sz w:val="21"/>
          <w:szCs w:val="21"/>
        </w:rPr>
        <w:t>By describing her own life</w:t>
      </w:r>
      <w:r>
        <w:rPr>
          <w:spacing w:val="-12"/>
          <w:sz w:val="21"/>
          <w:szCs w:val="21"/>
        </w:rPr>
        <w:t xml:space="preserve"> </w:t>
      </w:r>
      <w:r>
        <w:rPr>
          <w:sz w:val="21"/>
          <w:szCs w:val="21"/>
        </w:rPr>
        <w:t>experiences.</w:t>
      </w:r>
    </w:p>
    <w:p w14:paraId="4348E3E1" w14:textId="77777777" w:rsidR="00456BEC" w:rsidRDefault="00F47E4D">
      <w:pPr>
        <w:pStyle w:val="a7"/>
        <w:numPr>
          <w:ilvl w:val="1"/>
          <w:numId w:val="1"/>
        </w:numPr>
        <w:tabs>
          <w:tab w:val="left" w:pos="736"/>
        </w:tabs>
        <w:spacing w:before="0" w:line="360" w:lineRule="exact"/>
        <w:ind w:left="218" w:hangingChars="104" w:hanging="218"/>
        <w:jc w:val="both"/>
        <w:rPr>
          <w:sz w:val="21"/>
          <w:szCs w:val="21"/>
        </w:rPr>
      </w:pPr>
      <w:r>
        <w:rPr>
          <w:sz w:val="21"/>
          <w:szCs w:val="21"/>
        </w:rPr>
        <w:t>By including lots of fascinating</w:t>
      </w:r>
      <w:r>
        <w:rPr>
          <w:spacing w:val="-15"/>
          <w:sz w:val="21"/>
          <w:szCs w:val="21"/>
        </w:rPr>
        <w:t xml:space="preserve"> </w:t>
      </w:r>
      <w:r>
        <w:rPr>
          <w:sz w:val="21"/>
          <w:szCs w:val="21"/>
        </w:rPr>
        <w:t>knowledge.</w:t>
      </w:r>
    </w:p>
    <w:p w14:paraId="5E5B08BA" w14:textId="77777777" w:rsidR="00456BEC" w:rsidRDefault="00F47E4D">
      <w:pPr>
        <w:pStyle w:val="a7"/>
        <w:numPr>
          <w:ilvl w:val="1"/>
          <w:numId w:val="1"/>
        </w:numPr>
        <w:tabs>
          <w:tab w:val="left" w:pos="748"/>
        </w:tabs>
        <w:spacing w:before="0" w:line="360" w:lineRule="exact"/>
        <w:ind w:left="218" w:hangingChars="104" w:hanging="218"/>
        <w:jc w:val="both"/>
        <w:rPr>
          <w:sz w:val="21"/>
          <w:szCs w:val="21"/>
        </w:rPr>
      </w:pPr>
      <w:r>
        <w:rPr>
          <w:sz w:val="21"/>
          <w:szCs w:val="21"/>
        </w:rPr>
        <w:t>By telling anecdotes about f</w:t>
      </w:r>
      <w:r>
        <w:rPr>
          <w:sz w:val="21"/>
          <w:szCs w:val="21"/>
        </w:rPr>
        <w:t>amous</w:t>
      </w:r>
      <w:r>
        <w:rPr>
          <w:spacing w:val="-10"/>
          <w:sz w:val="21"/>
          <w:szCs w:val="21"/>
        </w:rPr>
        <w:t xml:space="preserve"> </w:t>
      </w:r>
      <w:r>
        <w:rPr>
          <w:sz w:val="21"/>
          <w:szCs w:val="21"/>
        </w:rPr>
        <w:t>professors.</w:t>
      </w:r>
    </w:p>
    <w:p w14:paraId="656AA72D" w14:textId="77777777" w:rsidR="00456BEC" w:rsidRDefault="00456BEC">
      <w:pPr>
        <w:pStyle w:val="a7"/>
        <w:tabs>
          <w:tab w:val="left" w:pos="748"/>
        </w:tabs>
        <w:spacing w:before="0" w:line="360" w:lineRule="exact"/>
        <w:ind w:leftChars="-104" w:left="-229" w:firstLine="0"/>
        <w:jc w:val="both"/>
        <w:rPr>
          <w:sz w:val="21"/>
          <w:szCs w:val="21"/>
        </w:rPr>
      </w:pPr>
    </w:p>
    <w:p w14:paraId="479C60DC" w14:textId="77777777" w:rsidR="00456BEC" w:rsidRDefault="00F47E4D">
      <w:pPr>
        <w:pStyle w:val="a7"/>
        <w:numPr>
          <w:ilvl w:val="0"/>
          <w:numId w:val="1"/>
        </w:numPr>
        <w:tabs>
          <w:tab w:val="left" w:pos="357"/>
        </w:tabs>
        <w:spacing w:before="0" w:line="360" w:lineRule="exact"/>
        <w:ind w:left="218" w:hangingChars="104" w:hanging="218"/>
        <w:jc w:val="both"/>
        <w:rPr>
          <w:sz w:val="21"/>
          <w:szCs w:val="21"/>
        </w:rPr>
      </w:pPr>
      <w:r>
        <w:rPr>
          <w:sz w:val="21"/>
          <w:szCs w:val="21"/>
        </w:rPr>
        <w:t>A) It avoids detailing abstract concepts of</w:t>
      </w:r>
      <w:r>
        <w:rPr>
          <w:spacing w:val="-16"/>
          <w:sz w:val="21"/>
          <w:szCs w:val="21"/>
        </w:rPr>
        <w:t xml:space="preserve"> </w:t>
      </w:r>
      <w:r>
        <w:rPr>
          <w:sz w:val="21"/>
          <w:szCs w:val="21"/>
        </w:rPr>
        <w:t>physics.</w:t>
      </w:r>
    </w:p>
    <w:p w14:paraId="553CA6E5" w14:textId="77777777" w:rsidR="00456BEC" w:rsidRDefault="00F47E4D">
      <w:pPr>
        <w:pStyle w:val="a7"/>
        <w:numPr>
          <w:ilvl w:val="1"/>
          <w:numId w:val="1"/>
        </w:numPr>
        <w:tabs>
          <w:tab w:val="left" w:pos="736"/>
        </w:tabs>
        <w:spacing w:before="0" w:line="360" w:lineRule="exact"/>
        <w:ind w:left="218" w:hangingChars="104" w:hanging="218"/>
        <w:jc w:val="both"/>
        <w:rPr>
          <w:sz w:val="21"/>
          <w:szCs w:val="21"/>
        </w:rPr>
      </w:pPr>
      <w:r>
        <w:rPr>
          <w:sz w:val="21"/>
          <w:szCs w:val="21"/>
        </w:rPr>
        <w:t>It contains a lot of thought-provoking</w:t>
      </w:r>
      <w:r>
        <w:rPr>
          <w:spacing w:val="-8"/>
          <w:sz w:val="21"/>
          <w:szCs w:val="21"/>
        </w:rPr>
        <w:t xml:space="preserve"> </w:t>
      </w:r>
      <w:r>
        <w:rPr>
          <w:sz w:val="21"/>
          <w:szCs w:val="21"/>
        </w:rPr>
        <w:t>questions.</w:t>
      </w:r>
    </w:p>
    <w:p w14:paraId="12DB8A44" w14:textId="77777777" w:rsidR="00456BEC" w:rsidRDefault="00F47E4D">
      <w:pPr>
        <w:pStyle w:val="a7"/>
        <w:numPr>
          <w:ilvl w:val="1"/>
          <w:numId w:val="1"/>
        </w:numPr>
        <w:tabs>
          <w:tab w:val="left" w:pos="736"/>
        </w:tabs>
        <w:spacing w:before="0" w:line="360" w:lineRule="exact"/>
        <w:ind w:left="218" w:hangingChars="104" w:hanging="218"/>
        <w:jc w:val="both"/>
        <w:rPr>
          <w:sz w:val="21"/>
          <w:szCs w:val="21"/>
        </w:rPr>
      </w:pPr>
      <w:r>
        <w:rPr>
          <w:sz w:val="21"/>
          <w:szCs w:val="21"/>
        </w:rPr>
        <w:t>It demonstrates how they can become</w:t>
      </w:r>
      <w:r>
        <w:rPr>
          <w:spacing w:val="-22"/>
          <w:sz w:val="21"/>
          <w:szCs w:val="21"/>
        </w:rPr>
        <w:t xml:space="preserve"> </w:t>
      </w:r>
      <w:r>
        <w:rPr>
          <w:sz w:val="21"/>
          <w:szCs w:val="21"/>
        </w:rPr>
        <w:t>physicists.</w:t>
      </w:r>
    </w:p>
    <w:p w14:paraId="0B541BD6" w14:textId="77777777" w:rsidR="00456BEC" w:rsidRDefault="00F47E4D">
      <w:pPr>
        <w:pStyle w:val="a7"/>
        <w:numPr>
          <w:ilvl w:val="1"/>
          <w:numId w:val="1"/>
        </w:numPr>
        <w:tabs>
          <w:tab w:val="left" w:pos="748"/>
        </w:tabs>
        <w:spacing w:before="0" w:line="360" w:lineRule="exact"/>
        <w:ind w:left="218" w:hangingChars="104" w:hanging="218"/>
        <w:jc w:val="both"/>
        <w:rPr>
          <w:sz w:val="21"/>
          <w:szCs w:val="21"/>
        </w:rPr>
      </w:pPr>
      <w:r>
        <w:rPr>
          <w:sz w:val="21"/>
          <w:szCs w:val="21"/>
        </w:rPr>
        <w:t>It provides experiments they can do</w:t>
      </w:r>
      <w:r>
        <w:rPr>
          <w:spacing w:val="-21"/>
          <w:sz w:val="21"/>
          <w:szCs w:val="21"/>
        </w:rPr>
        <w:t xml:space="preserve"> </w:t>
      </w:r>
      <w:r>
        <w:rPr>
          <w:sz w:val="21"/>
          <w:szCs w:val="21"/>
        </w:rPr>
        <w:t>themselves.</w:t>
      </w:r>
    </w:p>
    <w:p w14:paraId="34BC9F02" w14:textId="77777777" w:rsidR="00456BEC" w:rsidRDefault="00456BEC">
      <w:pPr>
        <w:pStyle w:val="a7"/>
        <w:tabs>
          <w:tab w:val="left" w:pos="748"/>
        </w:tabs>
        <w:spacing w:before="0" w:line="360" w:lineRule="exact"/>
        <w:ind w:leftChars="-104" w:left="-229" w:firstLine="0"/>
        <w:jc w:val="both"/>
        <w:rPr>
          <w:sz w:val="21"/>
          <w:szCs w:val="21"/>
        </w:rPr>
      </w:pPr>
    </w:p>
    <w:p w14:paraId="432CE765" w14:textId="77777777" w:rsidR="00456BEC" w:rsidRDefault="00F47E4D">
      <w:pPr>
        <w:pStyle w:val="2"/>
        <w:spacing w:line="360" w:lineRule="exact"/>
        <w:ind w:left="219" w:hangingChars="104" w:hanging="219"/>
      </w:pPr>
      <w:r>
        <w:t xml:space="preserve">Questions 5 to 8 are based on the </w:t>
      </w:r>
      <w:r>
        <w:t>conversation you have just heard.</w:t>
      </w:r>
    </w:p>
    <w:p w14:paraId="2CB5D519" w14:textId="77777777" w:rsidR="00456BEC" w:rsidRDefault="00456BEC"/>
    <w:p w14:paraId="56BCFDE4" w14:textId="77777777" w:rsidR="00456BEC" w:rsidRDefault="00F47E4D">
      <w:pPr>
        <w:pStyle w:val="a7"/>
        <w:numPr>
          <w:ilvl w:val="0"/>
          <w:numId w:val="1"/>
        </w:numPr>
        <w:tabs>
          <w:tab w:val="left" w:pos="357"/>
        </w:tabs>
        <w:spacing w:before="0" w:line="360" w:lineRule="exact"/>
        <w:ind w:left="218" w:hangingChars="104" w:hanging="218"/>
        <w:jc w:val="both"/>
        <w:rPr>
          <w:sz w:val="21"/>
          <w:szCs w:val="21"/>
        </w:rPr>
      </w:pPr>
      <w:r>
        <w:rPr>
          <w:sz w:val="21"/>
          <w:szCs w:val="21"/>
        </w:rPr>
        <w:t>A) He is too busy to finish his assignment in</w:t>
      </w:r>
      <w:r>
        <w:rPr>
          <w:spacing w:val="-16"/>
          <w:sz w:val="21"/>
          <w:szCs w:val="21"/>
        </w:rPr>
        <w:t xml:space="preserve"> </w:t>
      </w:r>
      <w:r>
        <w:rPr>
          <w:sz w:val="21"/>
          <w:szCs w:val="21"/>
        </w:rPr>
        <w:t>time.</w:t>
      </w:r>
    </w:p>
    <w:p w14:paraId="2B64FD8E" w14:textId="77777777" w:rsidR="00456BEC" w:rsidRDefault="00F47E4D">
      <w:pPr>
        <w:pStyle w:val="a7"/>
        <w:numPr>
          <w:ilvl w:val="1"/>
          <w:numId w:val="1"/>
        </w:numPr>
        <w:tabs>
          <w:tab w:val="left" w:pos="736"/>
        </w:tabs>
        <w:spacing w:before="0" w:line="360" w:lineRule="exact"/>
        <w:ind w:left="218" w:hangingChars="104" w:hanging="218"/>
        <w:jc w:val="both"/>
        <w:rPr>
          <w:sz w:val="21"/>
          <w:szCs w:val="21"/>
        </w:rPr>
      </w:pPr>
      <w:r>
        <w:rPr>
          <w:sz w:val="21"/>
          <w:szCs w:val="21"/>
        </w:rPr>
        <w:t>He does not know what kind of topic to write</w:t>
      </w:r>
      <w:r>
        <w:rPr>
          <w:spacing w:val="-13"/>
          <w:sz w:val="21"/>
          <w:szCs w:val="21"/>
        </w:rPr>
        <w:t xml:space="preserve"> </w:t>
      </w:r>
      <w:r>
        <w:rPr>
          <w:sz w:val="21"/>
          <w:szCs w:val="21"/>
        </w:rPr>
        <w:t>on.</w:t>
      </w:r>
    </w:p>
    <w:p w14:paraId="5C5FEF60" w14:textId="77777777" w:rsidR="00456BEC" w:rsidRDefault="00F47E4D">
      <w:pPr>
        <w:pStyle w:val="a7"/>
        <w:numPr>
          <w:ilvl w:val="1"/>
          <w:numId w:val="1"/>
        </w:numPr>
        <w:tabs>
          <w:tab w:val="left" w:pos="736"/>
        </w:tabs>
        <w:spacing w:before="0" w:line="360" w:lineRule="exact"/>
        <w:ind w:left="218" w:hangingChars="104" w:hanging="218"/>
        <w:jc w:val="both"/>
        <w:rPr>
          <w:sz w:val="21"/>
          <w:szCs w:val="21"/>
        </w:rPr>
      </w:pPr>
      <w:r>
        <w:rPr>
          <w:sz w:val="21"/>
          <w:szCs w:val="21"/>
        </w:rPr>
        <w:lastRenderedPageBreak/>
        <w:t>He does not understand the professor’s</w:t>
      </w:r>
      <w:r>
        <w:rPr>
          <w:spacing w:val="-7"/>
          <w:sz w:val="21"/>
          <w:szCs w:val="21"/>
        </w:rPr>
        <w:t xml:space="preserve"> </w:t>
      </w:r>
      <w:r>
        <w:rPr>
          <w:sz w:val="21"/>
          <w:szCs w:val="21"/>
        </w:rPr>
        <w:t>instructions.</w:t>
      </w:r>
    </w:p>
    <w:p w14:paraId="676F17F4" w14:textId="77777777" w:rsidR="00456BEC" w:rsidRDefault="00F47E4D">
      <w:pPr>
        <w:pStyle w:val="a7"/>
        <w:numPr>
          <w:ilvl w:val="1"/>
          <w:numId w:val="1"/>
        </w:numPr>
        <w:tabs>
          <w:tab w:val="left" w:pos="748"/>
        </w:tabs>
        <w:spacing w:before="0" w:line="360" w:lineRule="exact"/>
        <w:ind w:left="218" w:hangingChars="104" w:hanging="218"/>
        <w:jc w:val="both"/>
        <w:rPr>
          <w:sz w:val="21"/>
          <w:szCs w:val="21"/>
        </w:rPr>
      </w:pPr>
      <w:r>
        <w:rPr>
          <w:sz w:val="21"/>
          <w:szCs w:val="21"/>
        </w:rPr>
        <w:t>He has no idea how to proceed with his</w:t>
      </w:r>
      <w:r>
        <w:rPr>
          <w:spacing w:val="-17"/>
          <w:sz w:val="21"/>
          <w:szCs w:val="21"/>
        </w:rPr>
        <w:t xml:space="preserve"> </w:t>
      </w:r>
      <w:r>
        <w:rPr>
          <w:sz w:val="21"/>
          <w:szCs w:val="21"/>
        </w:rPr>
        <w:t>dissertation.</w:t>
      </w:r>
    </w:p>
    <w:p w14:paraId="2BF6E2EE" w14:textId="77777777" w:rsidR="00456BEC" w:rsidRDefault="00456BEC">
      <w:pPr>
        <w:pStyle w:val="a3"/>
        <w:spacing w:before="0" w:line="360" w:lineRule="exact"/>
        <w:ind w:left="0"/>
        <w:jc w:val="both"/>
      </w:pPr>
    </w:p>
    <w:p w14:paraId="396C7E88" w14:textId="77777777" w:rsidR="00456BEC" w:rsidRDefault="00F47E4D">
      <w:pPr>
        <w:pStyle w:val="TableParagraph"/>
        <w:tabs>
          <w:tab w:val="left" w:pos="2318"/>
          <w:tab w:val="left" w:pos="4322"/>
          <w:tab w:val="left" w:pos="7321"/>
        </w:tabs>
        <w:spacing w:line="360" w:lineRule="exact"/>
        <w:jc w:val="both"/>
        <w:rPr>
          <w:sz w:val="21"/>
          <w:szCs w:val="21"/>
        </w:rPr>
      </w:pPr>
      <w:r>
        <w:rPr>
          <w:sz w:val="21"/>
          <w:szCs w:val="21"/>
        </w:rPr>
        <w:t xml:space="preserve">6. A) It is </w:t>
      </w:r>
      <w:r>
        <w:rPr>
          <w:sz w:val="21"/>
          <w:szCs w:val="21"/>
        </w:rPr>
        <w:t>too broad.</w:t>
      </w:r>
      <w:r>
        <w:rPr>
          <w:sz w:val="21"/>
          <w:szCs w:val="21"/>
        </w:rPr>
        <w:tab/>
      </w:r>
      <w:r>
        <w:rPr>
          <w:sz w:val="21"/>
          <w:szCs w:val="21"/>
        </w:rPr>
        <w:tab/>
        <w:t>B) It is a bit outdated.</w:t>
      </w:r>
      <w:r>
        <w:rPr>
          <w:sz w:val="21"/>
          <w:szCs w:val="21"/>
        </w:rPr>
        <w:tab/>
      </w:r>
    </w:p>
    <w:p w14:paraId="123EF87B" w14:textId="77777777" w:rsidR="00456BEC" w:rsidRDefault="00F47E4D">
      <w:pPr>
        <w:pStyle w:val="TableParagraph"/>
        <w:tabs>
          <w:tab w:val="left" w:pos="2318"/>
          <w:tab w:val="left" w:pos="4322"/>
        </w:tabs>
        <w:spacing w:line="360" w:lineRule="exact"/>
        <w:jc w:val="both"/>
        <w:rPr>
          <w:sz w:val="21"/>
          <w:szCs w:val="21"/>
        </w:rPr>
      </w:pPr>
      <w:r>
        <w:rPr>
          <w:sz w:val="21"/>
          <w:szCs w:val="21"/>
        </w:rPr>
        <w:t>C) It is challenging.</w:t>
      </w:r>
      <w:r>
        <w:rPr>
          <w:sz w:val="21"/>
          <w:szCs w:val="21"/>
        </w:rPr>
        <w:tab/>
      </w:r>
      <w:r>
        <w:rPr>
          <w:sz w:val="21"/>
          <w:szCs w:val="21"/>
        </w:rPr>
        <w:tab/>
        <w:t>D) It is interesting.</w:t>
      </w:r>
    </w:p>
    <w:p w14:paraId="14CF4EB1" w14:textId="77777777" w:rsidR="00456BEC" w:rsidRDefault="00F47E4D">
      <w:pPr>
        <w:pStyle w:val="TableParagraph"/>
        <w:tabs>
          <w:tab w:val="left" w:pos="7321"/>
        </w:tabs>
        <w:spacing w:line="360" w:lineRule="exact"/>
        <w:jc w:val="both"/>
        <w:rPr>
          <w:sz w:val="21"/>
          <w:szCs w:val="21"/>
        </w:rPr>
      </w:pPr>
      <w:r>
        <w:rPr>
          <w:sz w:val="21"/>
          <w:szCs w:val="21"/>
        </w:rPr>
        <w:tab/>
      </w:r>
    </w:p>
    <w:p w14:paraId="700AA521" w14:textId="77777777" w:rsidR="00456BEC" w:rsidRDefault="00F47E4D">
      <w:pPr>
        <w:pStyle w:val="TableParagraph"/>
        <w:tabs>
          <w:tab w:val="left" w:pos="2318"/>
          <w:tab w:val="left" w:pos="4322"/>
          <w:tab w:val="left" w:pos="7321"/>
        </w:tabs>
        <w:spacing w:line="360" w:lineRule="exact"/>
        <w:jc w:val="both"/>
        <w:rPr>
          <w:sz w:val="21"/>
          <w:szCs w:val="21"/>
        </w:rPr>
      </w:pPr>
      <w:r>
        <w:rPr>
          <w:sz w:val="21"/>
          <w:szCs w:val="21"/>
        </w:rPr>
        <w:t>7. A) Biography.</w:t>
      </w:r>
      <w:r>
        <w:rPr>
          <w:sz w:val="21"/>
          <w:szCs w:val="21"/>
        </w:rPr>
        <w:tab/>
        <w:t>B) Nature.</w:t>
      </w:r>
      <w:r>
        <w:rPr>
          <w:sz w:val="21"/>
          <w:szCs w:val="21"/>
        </w:rPr>
        <w:tab/>
        <w:t>C) Philosophy.</w:t>
      </w:r>
      <w:r>
        <w:rPr>
          <w:sz w:val="21"/>
          <w:szCs w:val="21"/>
        </w:rPr>
        <w:tab/>
        <w:t>D) Beauty.</w:t>
      </w:r>
    </w:p>
    <w:p w14:paraId="636DD21B" w14:textId="77777777" w:rsidR="00456BEC" w:rsidRDefault="00456BEC">
      <w:pPr>
        <w:pStyle w:val="TableParagraph"/>
        <w:tabs>
          <w:tab w:val="left" w:pos="2318"/>
          <w:tab w:val="left" w:pos="4322"/>
          <w:tab w:val="left" w:pos="7321"/>
        </w:tabs>
        <w:spacing w:line="360" w:lineRule="exact"/>
        <w:jc w:val="both"/>
        <w:rPr>
          <w:sz w:val="21"/>
          <w:szCs w:val="21"/>
        </w:rPr>
      </w:pPr>
    </w:p>
    <w:p w14:paraId="07223E0A" w14:textId="77777777" w:rsidR="00456BEC" w:rsidRDefault="00F47E4D">
      <w:pPr>
        <w:pStyle w:val="a7"/>
        <w:numPr>
          <w:ilvl w:val="0"/>
          <w:numId w:val="2"/>
        </w:numPr>
        <w:tabs>
          <w:tab w:val="left" w:pos="357"/>
          <w:tab w:val="left" w:pos="5262"/>
        </w:tabs>
        <w:spacing w:before="0" w:line="360" w:lineRule="exact"/>
        <w:ind w:left="0" w:firstLine="0"/>
        <w:jc w:val="both"/>
        <w:rPr>
          <w:sz w:val="21"/>
          <w:szCs w:val="21"/>
        </w:rPr>
      </w:pPr>
      <w:r>
        <w:rPr>
          <w:sz w:val="21"/>
          <w:szCs w:val="21"/>
        </w:rPr>
        <w:t>A) Improve his</w:t>
      </w:r>
      <w:r>
        <w:rPr>
          <w:spacing w:val="-9"/>
          <w:sz w:val="21"/>
          <w:szCs w:val="21"/>
        </w:rPr>
        <w:t xml:space="preserve"> </w:t>
      </w:r>
      <w:r>
        <w:rPr>
          <w:sz w:val="21"/>
          <w:szCs w:val="21"/>
        </w:rPr>
        <w:t>cumulative</w:t>
      </w:r>
      <w:r>
        <w:rPr>
          <w:spacing w:val="-2"/>
          <w:sz w:val="21"/>
          <w:szCs w:val="21"/>
        </w:rPr>
        <w:t xml:space="preserve"> </w:t>
      </w:r>
      <w:r>
        <w:rPr>
          <w:sz w:val="21"/>
          <w:szCs w:val="21"/>
        </w:rPr>
        <w:t>grade.</w:t>
      </w:r>
      <w:r>
        <w:rPr>
          <w:sz w:val="21"/>
          <w:szCs w:val="21"/>
        </w:rPr>
        <w:tab/>
        <w:t>B) Develop his reading</w:t>
      </w:r>
      <w:r>
        <w:rPr>
          <w:spacing w:val="-9"/>
          <w:sz w:val="21"/>
          <w:szCs w:val="21"/>
        </w:rPr>
        <w:t xml:space="preserve"> </w:t>
      </w:r>
      <w:r>
        <w:rPr>
          <w:sz w:val="21"/>
          <w:szCs w:val="21"/>
        </w:rPr>
        <w:t>ability.</w:t>
      </w:r>
    </w:p>
    <w:p w14:paraId="47B2AC25" w14:textId="77777777" w:rsidR="00456BEC" w:rsidRDefault="00F47E4D">
      <w:pPr>
        <w:pStyle w:val="a3"/>
        <w:tabs>
          <w:tab w:val="left" w:pos="5261"/>
        </w:tabs>
        <w:spacing w:before="0" w:line="360" w:lineRule="exact"/>
        <w:ind w:left="0"/>
        <w:jc w:val="both"/>
      </w:pPr>
      <w:r>
        <w:t>C) Stick to the</w:t>
      </w:r>
      <w:r>
        <w:rPr>
          <w:spacing w:val="-7"/>
        </w:rPr>
        <w:t xml:space="preserve"> </w:t>
      </w:r>
      <w:r>
        <w:t>topic</w:t>
      </w:r>
      <w:r>
        <w:rPr>
          <w:spacing w:val="-2"/>
        </w:rPr>
        <w:t xml:space="preserve"> </w:t>
      </w:r>
      <w:r>
        <w:t>assigned.</w:t>
      </w:r>
      <w:r>
        <w:tab/>
        <w:t>D) List the paramet</w:t>
      </w:r>
      <w:r>
        <w:t>ers</w:t>
      </w:r>
      <w:r>
        <w:rPr>
          <w:spacing w:val="-6"/>
        </w:rPr>
        <w:t xml:space="preserve"> </w:t>
      </w:r>
      <w:r>
        <w:t>first.</w:t>
      </w:r>
    </w:p>
    <w:p w14:paraId="2C82EF38" w14:textId="77777777" w:rsidR="00456BEC" w:rsidRDefault="00456BEC">
      <w:pPr>
        <w:pStyle w:val="a3"/>
        <w:spacing w:before="0" w:line="360" w:lineRule="exact"/>
        <w:ind w:left="0"/>
        <w:jc w:val="both"/>
      </w:pPr>
    </w:p>
    <w:p w14:paraId="362000C6" w14:textId="77777777" w:rsidR="00456BEC" w:rsidRDefault="00F47E4D">
      <w:pPr>
        <w:pStyle w:val="2"/>
        <w:spacing w:line="360" w:lineRule="exact"/>
        <w:ind w:left="0"/>
      </w:pPr>
      <w:r>
        <w:t>Section B</w:t>
      </w:r>
    </w:p>
    <w:p w14:paraId="04CA8613" w14:textId="77777777" w:rsidR="00456BEC" w:rsidRDefault="00F47E4D">
      <w:pPr>
        <w:pStyle w:val="a3"/>
        <w:spacing w:before="0" w:line="360" w:lineRule="exact"/>
        <w:ind w:left="0"/>
        <w:jc w:val="both"/>
        <w:rPr>
          <w:i/>
          <w:iCs/>
        </w:rPr>
      </w:pPr>
      <w:r>
        <w:rPr>
          <w:b/>
        </w:rPr>
        <w:t xml:space="preserve">Directions: </w:t>
      </w:r>
      <w:r>
        <w:rPr>
          <w:i/>
          <w:iCs/>
        </w:rPr>
        <w:t>In this section, you will hear two passages. At the end of each passage, you will hear three or four questions. Both the passage and the questions will be spoken only once. After you hear a question, you must choose the be</w:t>
      </w:r>
      <w:r>
        <w:rPr>
          <w:i/>
          <w:iCs/>
        </w:rPr>
        <w:t xml:space="preserve">st answer from the four choices marked A), B), C)and D). Then mark the corresponding letter on </w:t>
      </w:r>
      <w:r>
        <w:rPr>
          <w:b/>
          <w:i/>
          <w:iCs/>
        </w:rPr>
        <w:t xml:space="preserve">Answer Sheet 1 </w:t>
      </w:r>
      <w:r>
        <w:rPr>
          <w:i/>
          <w:iCs/>
        </w:rPr>
        <w:t>with a single line through the centre.</w:t>
      </w:r>
    </w:p>
    <w:p w14:paraId="688627B8" w14:textId="77777777" w:rsidR="00456BEC" w:rsidRDefault="00456BEC">
      <w:pPr>
        <w:pStyle w:val="2"/>
        <w:spacing w:line="360" w:lineRule="exact"/>
        <w:ind w:left="0"/>
      </w:pPr>
    </w:p>
    <w:p w14:paraId="7DAEAD1C" w14:textId="77777777" w:rsidR="00456BEC" w:rsidRDefault="00F47E4D">
      <w:pPr>
        <w:pStyle w:val="2"/>
        <w:spacing w:line="360" w:lineRule="exact"/>
        <w:ind w:left="0"/>
      </w:pPr>
      <w:r>
        <w:t>Questions 9 to 11 are based on the passage you have just heard.</w:t>
      </w:r>
    </w:p>
    <w:p w14:paraId="31340143" w14:textId="77777777" w:rsidR="00456BEC" w:rsidRDefault="00456BEC">
      <w:pPr>
        <w:ind w:leftChars="100" w:left="440" w:hangingChars="100" w:hanging="220"/>
      </w:pPr>
    </w:p>
    <w:p w14:paraId="33212502" w14:textId="77777777" w:rsidR="00456BEC" w:rsidRDefault="00F47E4D">
      <w:pPr>
        <w:pStyle w:val="a7"/>
        <w:numPr>
          <w:ilvl w:val="0"/>
          <w:numId w:val="2"/>
        </w:numPr>
        <w:tabs>
          <w:tab w:val="left" w:pos="357"/>
        </w:tabs>
        <w:spacing w:before="0" w:line="360" w:lineRule="exact"/>
        <w:ind w:leftChars="100" w:left="430" w:hangingChars="100" w:hanging="210"/>
        <w:jc w:val="both"/>
        <w:rPr>
          <w:sz w:val="21"/>
          <w:szCs w:val="21"/>
        </w:rPr>
      </w:pPr>
      <w:r>
        <w:rPr>
          <w:sz w:val="21"/>
          <w:szCs w:val="21"/>
        </w:rPr>
        <w:t xml:space="preserve">A) The unprecedented high </w:t>
      </w:r>
      <w:r>
        <w:rPr>
          <w:sz w:val="21"/>
          <w:szCs w:val="21"/>
        </w:rPr>
        <w:t>temperature in</w:t>
      </w:r>
      <w:r>
        <w:rPr>
          <w:spacing w:val="-15"/>
          <w:sz w:val="21"/>
          <w:szCs w:val="21"/>
        </w:rPr>
        <w:t xml:space="preserve"> </w:t>
      </w:r>
      <w:r>
        <w:rPr>
          <w:sz w:val="21"/>
          <w:szCs w:val="21"/>
        </w:rPr>
        <w:t>Greenland.</w:t>
      </w:r>
    </w:p>
    <w:p w14:paraId="19958403" w14:textId="77777777" w:rsidR="00456BEC" w:rsidRDefault="00F47E4D">
      <w:pPr>
        <w:pStyle w:val="a7"/>
        <w:numPr>
          <w:ilvl w:val="0"/>
          <w:numId w:val="3"/>
        </w:numPr>
        <w:tabs>
          <w:tab w:val="left" w:pos="733"/>
        </w:tabs>
        <w:spacing w:before="0" w:line="360" w:lineRule="exact"/>
        <w:ind w:leftChars="100" w:left="430" w:hangingChars="100" w:hanging="210"/>
        <w:jc w:val="both"/>
        <w:rPr>
          <w:sz w:val="21"/>
          <w:szCs w:val="21"/>
        </w:rPr>
      </w:pPr>
      <w:r>
        <w:rPr>
          <w:sz w:val="21"/>
          <w:szCs w:val="21"/>
        </w:rPr>
        <w:t>The collapse of ice on the northern tip of</w:t>
      </w:r>
      <w:r>
        <w:rPr>
          <w:spacing w:val="-22"/>
          <w:sz w:val="21"/>
          <w:szCs w:val="21"/>
        </w:rPr>
        <w:t xml:space="preserve"> </w:t>
      </w:r>
      <w:r>
        <w:rPr>
          <w:sz w:val="21"/>
          <w:szCs w:val="21"/>
        </w:rPr>
        <w:t>Greenland.</w:t>
      </w:r>
    </w:p>
    <w:p w14:paraId="17F6291B" w14:textId="77777777" w:rsidR="00456BEC" w:rsidRDefault="00F47E4D">
      <w:pPr>
        <w:pStyle w:val="a7"/>
        <w:numPr>
          <w:ilvl w:val="0"/>
          <w:numId w:val="3"/>
        </w:numPr>
        <w:tabs>
          <w:tab w:val="left" w:pos="733"/>
        </w:tabs>
        <w:spacing w:before="0" w:line="360" w:lineRule="exact"/>
        <w:ind w:leftChars="100" w:left="430" w:hangingChars="100" w:hanging="210"/>
        <w:jc w:val="both"/>
        <w:rPr>
          <w:sz w:val="21"/>
          <w:szCs w:val="21"/>
        </w:rPr>
      </w:pPr>
      <w:r>
        <w:rPr>
          <w:sz w:val="21"/>
          <w:szCs w:val="21"/>
        </w:rPr>
        <w:t>The unusual cold spell in the Arctic area in</w:t>
      </w:r>
      <w:r>
        <w:rPr>
          <w:spacing w:val="-38"/>
          <w:sz w:val="21"/>
          <w:szCs w:val="21"/>
        </w:rPr>
        <w:t xml:space="preserve"> </w:t>
      </w:r>
      <w:r>
        <w:rPr>
          <w:sz w:val="21"/>
          <w:szCs w:val="21"/>
        </w:rPr>
        <w:t>October.</w:t>
      </w:r>
    </w:p>
    <w:p w14:paraId="5993A542" w14:textId="77777777" w:rsidR="00456BEC" w:rsidRDefault="00F47E4D">
      <w:pPr>
        <w:pStyle w:val="a7"/>
        <w:numPr>
          <w:ilvl w:val="0"/>
          <w:numId w:val="3"/>
        </w:numPr>
        <w:tabs>
          <w:tab w:val="left" w:pos="440"/>
        </w:tabs>
        <w:spacing w:before="0" w:line="360" w:lineRule="exact"/>
        <w:ind w:leftChars="100" w:left="430" w:hangingChars="100" w:hanging="210"/>
        <w:jc w:val="both"/>
        <w:rPr>
          <w:sz w:val="21"/>
          <w:szCs w:val="21"/>
        </w:rPr>
      </w:pPr>
      <w:r>
        <w:rPr>
          <w:sz w:val="21"/>
          <w:szCs w:val="21"/>
        </w:rPr>
        <w:t>The rapid change of Arctic temperature within a</w:t>
      </w:r>
      <w:r>
        <w:rPr>
          <w:spacing w:val="-29"/>
          <w:sz w:val="21"/>
          <w:szCs w:val="21"/>
        </w:rPr>
        <w:t xml:space="preserve"> </w:t>
      </w:r>
      <w:r>
        <w:rPr>
          <w:spacing w:val="-4"/>
          <w:sz w:val="21"/>
          <w:szCs w:val="21"/>
        </w:rPr>
        <w:t>day.</w:t>
      </w:r>
    </w:p>
    <w:p w14:paraId="1037B483" w14:textId="77777777" w:rsidR="00456BEC" w:rsidRDefault="00456BEC">
      <w:pPr>
        <w:pStyle w:val="a7"/>
        <w:tabs>
          <w:tab w:val="left" w:pos="745"/>
        </w:tabs>
        <w:spacing w:before="0" w:line="360" w:lineRule="exact"/>
        <w:ind w:left="220" w:firstLine="0"/>
        <w:jc w:val="both"/>
        <w:rPr>
          <w:sz w:val="21"/>
          <w:szCs w:val="21"/>
        </w:rPr>
      </w:pPr>
    </w:p>
    <w:p w14:paraId="4414CFC5" w14:textId="77777777" w:rsidR="00456BEC" w:rsidRDefault="00F47E4D">
      <w:pPr>
        <w:pStyle w:val="a7"/>
        <w:tabs>
          <w:tab w:val="left" w:pos="220"/>
        </w:tabs>
        <w:spacing w:before="0" w:line="360" w:lineRule="exact"/>
        <w:ind w:leftChars="100" w:left="220" w:firstLine="0"/>
        <w:jc w:val="both"/>
        <w:rPr>
          <w:sz w:val="21"/>
          <w:szCs w:val="21"/>
        </w:rPr>
      </w:pPr>
      <w:r>
        <w:rPr>
          <w:rFonts w:eastAsia="宋体" w:hint="eastAsia"/>
          <w:sz w:val="21"/>
          <w:szCs w:val="21"/>
          <w:lang w:eastAsia="zh-CN"/>
        </w:rPr>
        <w:t xml:space="preserve">10. </w:t>
      </w:r>
      <w:r>
        <w:rPr>
          <w:sz w:val="21"/>
          <w:szCs w:val="21"/>
        </w:rPr>
        <w:t>A) It has created a totally new climate</w:t>
      </w:r>
      <w:r>
        <w:rPr>
          <w:spacing w:val="-20"/>
          <w:sz w:val="21"/>
          <w:szCs w:val="21"/>
        </w:rPr>
        <w:t xml:space="preserve"> </w:t>
      </w:r>
      <w:r>
        <w:rPr>
          <w:sz w:val="21"/>
          <w:szCs w:val="21"/>
        </w:rPr>
        <w:t>pattern.</w:t>
      </w:r>
    </w:p>
    <w:p w14:paraId="6D738BA9" w14:textId="77777777" w:rsidR="00456BEC" w:rsidRDefault="00F47E4D">
      <w:pPr>
        <w:pStyle w:val="a7"/>
        <w:numPr>
          <w:ilvl w:val="0"/>
          <w:numId w:val="4"/>
        </w:numPr>
        <w:tabs>
          <w:tab w:val="left" w:pos="262"/>
        </w:tabs>
        <w:spacing w:before="0" w:line="360" w:lineRule="exact"/>
        <w:ind w:leftChars="100" w:left="430" w:hangingChars="100" w:hanging="210"/>
        <w:jc w:val="both"/>
        <w:rPr>
          <w:sz w:val="21"/>
          <w:szCs w:val="21"/>
        </w:rPr>
      </w:pPr>
      <w:r>
        <w:rPr>
          <w:sz w:val="21"/>
          <w:szCs w:val="21"/>
        </w:rPr>
        <w:t xml:space="preserve">It will </w:t>
      </w:r>
      <w:r>
        <w:rPr>
          <w:sz w:val="21"/>
          <w:szCs w:val="21"/>
        </w:rPr>
        <w:t>pose a serious threat to many</w:t>
      </w:r>
      <w:r>
        <w:rPr>
          <w:spacing w:val="-18"/>
          <w:sz w:val="21"/>
          <w:szCs w:val="21"/>
        </w:rPr>
        <w:t xml:space="preserve"> </w:t>
      </w:r>
      <w:r>
        <w:rPr>
          <w:sz w:val="21"/>
          <w:szCs w:val="21"/>
        </w:rPr>
        <w:t>species.</w:t>
      </w:r>
    </w:p>
    <w:p w14:paraId="04C1BD19" w14:textId="77777777" w:rsidR="00456BEC" w:rsidRDefault="00F47E4D">
      <w:pPr>
        <w:pStyle w:val="a7"/>
        <w:numPr>
          <w:ilvl w:val="0"/>
          <w:numId w:val="4"/>
        </w:numPr>
        <w:tabs>
          <w:tab w:val="left" w:pos="736"/>
        </w:tabs>
        <w:spacing w:before="0" w:line="360" w:lineRule="exact"/>
        <w:ind w:leftChars="100" w:left="430" w:hangingChars="100" w:hanging="210"/>
        <w:jc w:val="both"/>
        <w:rPr>
          <w:sz w:val="21"/>
          <w:szCs w:val="21"/>
        </w:rPr>
      </w:pPr>
      <w:r>
        <w:rPr>
          <w:sz w:val="21"/>
          <w:szCs w:val="21"/>
        </w:rPr>
        <w:t>It typically appears about once every ten</w:t>
      </w:r>
      <w:r>
        <w:rPr>
          <w:spacing w:val="-9"/>
          <w:sz w:val="21"/>
          <w:szCs w:val="21"/>
        </w:rPr>
        <w:t xml:space="preserve"> </w:t>
      </w:r>
      <w:r>
        <w:rPr>
          <w:sz w:val="21"/>
          <w:szCs w:val="21"/>
        </w:rPr>
        <w:t>years.</w:t>
      </w:r>
    </w:p>
    <w:p w14:paraId="17800E60" w14:textId="77777777" w:rsidR="00456BEC" w:rsidRDefault="00F47E4D">
      <w:pPr>
        <w:pStyle w:val="a7"/>
        <w:numPr>
          <w:ilvl w:val="0"/>
          <w:numId w:val="4"/>
        </w:numPr>
        <w:tabs>
          <w:tab w:val="left" w:pos="440"/>
        </w:tabs>
        <w:spacing w:before="0" w:line="360" w:lineRule="exact"/>
        <w:ind w:leftChars="100" w:left="430" w:hangingChars="100" w:hanging="210"/>
        <w:jc w:val="both"/>
        <w:rPr>
          <w:sz w:val="21"/>
          <w:szCs w:val="21"/>
        </w:rPr>
      </w:pPr>
      <w:r>
        <w:rPr>
          <w:sz w:val="21"/>
          <w:szCs w:val="21"/>
        </w:rPr>
        <w:t>It has puzzled the climate scientists for</w:t>
      </w:r>
      <w:r>
        <w:rPr>
          <w:spacing w:val="-15"/>
          <w:sz w:val="21"/>
          <w:szCs w:val="21"/>
        </w:rPr>
        <w:t xml:space="preserve"> </w:t>
      </w:r>
      <w:r>
        <w:rPr>
          <w:sz w:val="21"/>
          <w:szCs w:val="21"/>
        </w:rPr>
        <w:t>decades.</w:t>
      </w:r>
    </w:p>
    <w:p w14:paraId="26B42562" w14:textId="77777777" w:rsidR="00456BEC" w:rsidRDefault="00456BEC">
      <w:pPr>
        <w:pStyle w:val="a7"/>
        <w:tabs>
          <w:tab w:val="left" w:pos="440"/>
        </w:tabs>
        <w:spacing w:before="0" w:line="360" w:lineRule="exact"/>
        <w:ind w:left="220" w:firstLine="0"/>
        <w:jc w:val="both"/>
        <w:rPr>
          <w:sz w:val="21"/>
          <w:szCs w:val="21"/>
        </w:rPr>
      </w:pPr>
    </w:p>
    <w:p w14:paraId="680AF664" w14:textId="77777777" w:rsidR="00456BEC" w:rsidRDefault="00F47E4D">
      <w:pPr>
        <w:pStyle w:val="a7"/>
        <w:tabs>
          <w:tab w:val="left" w:pos="454"/>
        </w:tabs>
        <w:spacing w:before="0" w:line="360" w:lineRule="exact"/>
        <w:ind w:left="220" w:firstLine="0"/>
        <w:jc w:val="both"/>
        <w:rPr>
          <w:sz w:val="21"/>
          <w:szCs w:val="21"/>
        </w:rPr>
      </w:pPr>
      <w:r>
        <w:rPr>
          <w:rFonts w:eastAsia="宋体" w:hint="eastAsia"/>
          <w:sz w:val="21"/>
          <w:szCs w:val="21"/>
          <w:lang w:eastAsia="zh-CN"/>
        </w:rPr>
        <w:t xml:space="preserve">11. </w:t>
      </w:r>
      <w:r>
        <w:rPr>
          <w:sz w:val="21"/>
          <w:szCs w:val="21"/>
        </w:rPr>
        <w:t>A) Extinction of Arctic</w:t>
      </w:r>
      <w:r>
        <w:rPr>
          <w:spacing w:val="-20"/>
          <w:sz w:val="21"/>
          <w:szCs w:val="21"/>
        </w:rPr>
        <w:t xml:space="preserve"> </w:t>
      </w:r>
      <w:r>
        <w:rPr>
          <w:sz w:val="21"/>
          <w:szCs w:val="21"/>
        </w:rPr>
        <w:t>wildlife.</w:t>
      </w:r>
    </w:p>
    <w:p w14:paraId="079B59B6" w14:textId="77777777" w:rsidR="00456BEC" w:rsidRDefault="00F47E4D">
      <w:pPr>
        <w:pStyle w:val="a7"/>
        <w:numPr>
          <w:ilvl w:val="0"/>
          <w:numId w:val="5"/>
        </w:numPr>
        <w:tabs>
          <w:tab w:val="left" w:pos="737"/>
        </w:tabs>
        <w:spacing w:before="0" w:line="360" w:lineRule="exact"/>
        <w:ind w:leftChars="100" w:left="430" w:hangingChars="100" w:hanging="210"/>
        <w:jc w:val="both"/>
        <w:rPr>
          <w:sz w:val="21"/>
          <w:szCs w:val="21"/>
        </w:rPr>
      </w:pPr>
      <w:r>
        <w:rPr>
          <w:sz w:val="21"/>
          <w:szCs w:val="21"/>
        </w:rPr>
        <w:t>Iceless summers in the</w:t>
      </w:r>
      <w:r>
        <w:rPr>
          <w:spacing w:val="-18"/>
          <w:sz w:val="21"/>
          <w:szCs w:val="21"/>
        </w:rPr>
        <w:t xml:space="preserve"> </w:t>
      </w:r>
      <w:r>
        <w:rPr>
          <w:sz w:val="21"/>
          <w:szCs w:val="21"/>
        </w:rPr>
        <w:t>Arctic.</w:t>
      </w:r>
    </w:p>
    <w:p w14:paraId="6DCD4680" w14:textId="77777777" w:rsidR="00456BEC" w:rsidRDefault="00F47E4D">
      <w:pPr>
        <w:pStyle w:val="a7"/>
        <w:numPr>
          <w:ilvl w:val="0"/>
          <w:numId w:val="5"/>
        </w:numPr>
        <w:tabs>
          <w:tab w:val="left" w:pos="737"/>
        </w:tabs>
        <w:spacing w:before="0" w:line="360" w:lineRule="exact"/>
        <w:ind w:leftChars="100" w:left="430" w:hangingChars="100" w:hanging="210"/>
        <w:jc w:val="both"/>
        <w:rPr>
          <w:sz w:val="21"/>
          <w:szCs w:val="21"/>
        </w:rPr>
      </w:pPr>
      <w:r>
        <w:rPr>
          <w:sz w:val="21"/>
          <w:szCs w:val="21"/>
        </w:rPr>
        <w:t>Emigration of indigenous</w:t>
      </w:r>
      <w:r>
        <w:rPr>
          <w:spacing w:val="-4"/>
          <w:sz w:val="21"/>
          <w:szCs w:val="21"/>
        </w:rPr>
        <w:t xml:space="preserve"> </w:t>
      </w:r>
      <w:r>
        <w:rPr>
          <w:sz w:val="21"/>
          <w:szCs w:val="21"/>
        </w:rPr>
        <w:t>people.</w:t>
      </w:r>
    </w:p>
    <w:p w14:paraId="77167CDB" w14:textId="77777777" w:rsidR="00456BEC" w:rsidRDefault="00F47E4D">
      <w:pPr>
        <w:pStyle w:val="a7"/>
        <w:numPr>
          <w:ilvl w:val="0"/>
          <w:numId w:val="5"/>
        </w:numPr>
        <w:tabs>
          <w:tab w:val="left" w:pos="750"/>
        </w:tabs>
        <w:spacing w:before="0" w:line="360" w:lineRule="exact"/>
        <w:ind w:leftChars="100" w:left="430" w:hangingChars="100" w:hanging="210"/>
        <w:jc w:val="both"/>
        <w:rPr>
          <w:sz w:val="21"/>
          <w:szCs w:val="21"/>
        </w:rPr>
      </w:pPr>
      <w:r>
        <w:rPr>
          <w:sz w:val="21"/>
          <w:szCs w:val="21"/>
        </w:rPr>
        <w:t xml:space="preserve">Better </w:t>
      </w:r>
      <w:r>
        <w:rPr>
          <w:sz w:val="21"/>
          <w:szCs w:val="21"/>
        </w:rPr>
        <w:t>understanding of</w:t>
      </w:r>
      <w:r>
        <w:rPr>
          <w:spacing w:val="-7"/>
          <w:sz w:val="21"/>
          <w:szCs w:val="21"/>
        </w:rPr>
        <w:t xml:space="preserve"> </w:t>
      </w:r>
      <w:r>
        <w:rPr>
          <w:sz w:val="21"/>
          <w:szCs w:val="21"/>
        </w:rPr>
        <w:t>ecosystems.</w:t>
      </w:r>
    </w:p>
    <w:p w14:paraId="34C0CE2D" w14:textId="77777777" w:rsidR="00456BEC" w:rsidRDefault="00456BEC">
      <w:pPr>
        <w:pStyle w:val="a3"/>
        <w:spacing w:before="0" w:line="360" w:lineRule="exact"/>
        <w:ind w:leftChars="100" w:left="430" w:hangingChars="100" w:hanging="210"/>
        <w:jc w:val="both"/>
      </w:pPr>
    </w:p>
    <w:p w14:paraId="63B26E7C" w14:textId="77777777" w:rsidR="00456BEC" w:rsidRDefault="00F47E4D">
      <w:pPr>
        <w:pStyle w:val="2"/>
        <w:spacing w:line="360" w:lineRule="exact"/>
        <w:ind w:leftChars="100" w:left="431" w:hangingChars="100" w:hanging="211"/>
      </w:pPr>
      <w:r>
        <w:t>Questions 12 to 15 are based on the passage you have just heard.</w:t>
      </w:r>
    </w:p>
    <w:p w14:paraId="4F457897" w14:textId="77777777" w:rsidR="00456BEC" w:rsidRDefault="00456BEC"/>
    <w:p w14:paraId="37302820" w14:textId="77777777" w:rsidR="00456BEC" w:rsidRDefault="00F47E4D">
      <w:pPr>
        <w:pStyle w:val="a7"/>
        <w:tabs>
          <w:tab w:val="left" w:pos="463"/>
        </w:tabs>
        <w:spacing w:before="0" w:line="360" w:lineRule="exact"/>
        <w:ind w:left="220" w:firstLine="0"/>
        <w:jc w:val="both"/>
        <w:rPr>
          <w:sz w:val="21"/>
          <w:szCs w:val="21"/>
        </w:rPr>
      </w:pPr>
      <w:r>
        <w:rPr>
          <w:rFonts w:eastAsia="宋体" w:hint="eastAsia"/>
          <w:sz w:val="21"/>
          <w:szCs w:val="21"/>
          <w:lang w:eastAsia="zh-CN"/>
        </w:rPr>
        <w:t xml:space="preserve">12. </w:t>
      </w:r>
      <w:r>
        <w:rPr>
          <w:sz w:val="21"/>
          <w:szCs w:val="21"/>
        </w:rPr>
        <w:t>A) A good</w:t>
      </w:r>
      <w:r>
        <w:rPr>
          <w:spacing w:val="-28"/>
          <w:sz w:val="21"/>
          <w:szCs w:val="21"/>
        </w:rPr>
        <w:t xml:space="preserve"> </w:t>
      </w:r>
      <w:r>
        <w:rPr>
          <w:sz w:val="21"/>
          <w:szCs w:val="21"/>
        </w:rPr>
        <w:t>start.</w:t>
      </w:r>
    </w:p>
    <w:p w14:paraId="4D802359" w14:textId="77777777" w:rsidR="00456BEC" w:rsidRDefault="00F47E4D">
      <w:pPr>
        <w:pStyle w:val="a7"/>
        <w:numPr>
          <w:ilvl w:val="0"/>
          <w:numId w:val="6"/>
        </w:numPr>
        <w:tabs>
          <w:tab w:val="left" w:pos="725"/>
        </w:tabs>
        <w:spacing w:before="0" w:line="360" w:lineRule="exact"/>
        <w:ind w:leftChars="100" w:left="430" w:hangingChars="100" w:hanging="210"/>
        <w:jc w:val="both"/>
        <w:rPr>
          <w:sz w:val="21"/>
          <w:szCs w:val="21"/>
        </w:rPr>
      </w:pPr>
      <w:r>
        <w:rPr>
          <w:sz w:val="21"/>
          <w:szCs w:val="21"/>
        </w:rPr>
        <w:t>A detailed</w:t>
      </w:r>
      <w:r>
        <w:rPr>
          <w:spacing w:val="-16"/>
          <w:sz w:val="21"/>
          <w:szCs w:val="21"/>
        </w:rPr>
        <w:t xml:space="preserve"> </w:t>
      </w:r>
      <w:r>
        <w:rPr>
          <w:sz w:val="21"/>
          <w:szCs w:val="21"/>
        </w:rPr>
        <w:t>plan.</w:t>
      </w:r>
    </w:p>
    <w:p w14:paraId="47D8F15C" w14:textId="77777777" w:rsidR="00456BEC" w:rsidRDefault="00F47E4D">
      <w:pPr>
        <w:pStyle w:val="a7"/>
        <w:numPr>
          <w:ilvl w:val="0"/>
          <w:numId w:val="6"/>
        </w:numPr>
        <w:tabs>
          <w:tab w:val="left" w:pos="724"/>
        </w:tabs>
        <w:spacing w:before="0" w:line="360" w:lineRule="exact"/>
        <w:ind w:leftChars="100" w:left="430" w:hangingChars="100" w:hanging="210"/>
        <w:jc w:val="both"/>
        <w:rPr>
          <w:sz w:val="21"/>
          <w:szCs w:val="21"/>
        </w:rPr>
      </w:pPr>
      <w:r>
        <w:rPr>
          <w:sz w:val="21"/>
          <w:szCs w:val="21"/>
        </w:rPr>
        <w:t>A strong</w:t>
      </w:r>
      <w:r>
        <w:rPr>
          <w:spacing w:val="-14"/>
          <w:sz w:val="21"/>
          <w:szCs w:val="21"/>
        </w:rPr>
        <w:t xml:space="preserve"> </w:t>
      </w:r>
      <w:r>
        <w:rPr>
          <w:sz w:val="21"/>
          <w:szCs w:val="21"/>
        </w:rPr>
        <w:t>determination.</w:t>
      </w:r>
    </w:p>
    <w:p w14:paraId="68B04311" w14:textId="77777777" w:rsidR="00456BEC" w:rsidRDefault="00F47E4D">
      <w:pPr>
        <w:pStyle w:val="a7"/>
        <w:numPr>
          <w:ilvl w:val="0"/>
          <w:numId w:val="6"/>
        </w:numPr>
        <w:tabs>
          <w:tab w:val="left" w:pos="736"/>
        </w:tabs>
        <w:spacing w:before="0" w:line="360" w:lineRule="exact"/>
        <w:ind w:leftChars="100" w:left="430" w:hangingChars="100" w:hanging="210"/>
        <w:jc w:val="both"/>
        <w:rPr>
          <w:sz w:val="21"/>
          <w:szCs w:val="21"/>
        </w:rPr>
      </w:pPr>
      <w:r>
        <w:rPr>
          <w:sz w:val="21"/>
          <w:szCs w:val="21"/>
        </w:rPr>
        <w:lastRenderedPageBreak/>
        <w:t>A scientific</w:t>
      </w:r>
      <w:r>
        <w:rPr>
          <w:spacing w:val="-15"/>
          <w:sz w:val="21"/>
          <w:szCs w:val="21"/>
        </w:rPr>
        <w:t xml:space="preserve"> </w:t>
      </w:r>
      <w:r>
        <w:rPr>
          <w:sz w:val="21"/>
          <w:szCs w:val="21"/>
        </w:rPr>
        <w:t>approach.</w:t>
      </w:r>
    </w:p>
    <w:p w14:paraId="4D09CB8D" w14:textId="77777777" w:rsidR="00456BEC" w:rsidRDefault="00456BEC">
      <w:pPr>
        <w:pStyle w:val="a7"/>
        <w:tabs>
          <w:tab w:val="left" w:pos="736"/>
        </w:tabs>
        <w:spacing w:before="0" w:line="360" w:lineRule="exact"/>
        <w:ind w:left="220" w:firstLine="0"/>
        <w:jc w:val="both"/>
        <w:rPr>
          <w:sz w:val="21"/>
          <w:szCs w:val="21"/>
        </w:rPr>
      </w:pPr>
    </w:p>
    <w:p w14:paraId="0BD2BB0A" w14:textId="77777777" w:rsidR="00456BEC" w:rsidRDefault="00F47E4D">
      <w:pPr>
        <w:pStyle w:val="a7"/>
        <w:tabs>
          <w:tab w:val="left" w:pos="463"/>
        </w:tabs>
        <w:spacing w:before="0" w:line="360" w:lineRule="exact"/>
        <w:ind w:left="220" w:firstLine="0"/>
        <w:jc w:val="both"/>
        <w:rPr>
          <w:sz w:val="21"/>
          <w:szCs w:val="21"/>
        </w:rPr>
      </w:pPr>
      <w:r>
        <w:rPr>
          <w:rFonts w:eastAsia="宋体" w:hint="eastAsia"/>
          <w:sz w:val="21"/>
          <w:szCs w:val="21"/>
          <w:lang w:eastAsia="zh-CN"/>
        </w:rPr>
        <w:t xml:space="preserve">13. </w:t>
      </w:r>
      <w:r>
        <w:rPr>
          <w:sz w:val="21"/>
          <w:szCs w:val="21"/>
        </w:rPr>
        <w:t>A) Most people get energized after a sufficient</w:t>
      </w:r>
      <w:r>
        <w:rPr>
          <w:spacing w:val="-13"/>
          <w:sz w:val="21"/>
          <w:szCs w:val="21"/>
        </w:rPr>
        <w:t xml:space="preserve"> </w:t>
      </w:r>
      <w:r>
        <w:rPr>
          <w:sz w:val="21"/>
          <w:szCs w:val="21"/>
        </w:rPr>
        <w:t>rest.</w:t>
      </w:r>
    </w:p>
    <w:p w14:paraId="2E5E27CE" w14:textId="77777777" w:rsidR="00456BEC" w:rsidRDefault="00F47E4D">
      <w:pPr>
        <w:pStyle w:val="a7"/>
        <w:numPr>
          <w:ilvl w:val="0"/>
          <w:numId w:val="7"/>
        </w:numPr>
        <w:tabs>
          <w:tab w:val="left" w:pos="736"/>
        </w:tabs>
        <w:spacing w:before="0" w:line="360" w:lineRule="exact"/>
        <w:ind w:leftChars="100" w:left="430" w:hangingChars="100" w:hanging="210"/>
        <w:jc w:val="both"/>
        <w:rPr>
          <w:sz w:val="21"/>
          <w:szCs w:val="21"/>
        </w:rPr>
      </w:pPr>
      <w:r>
        <w:rPr>
          <w:sz w:val="21"/>
          <w:szCs w:val="21"/>
        </w:rPr>
        <w:t xml:space="preserve">Most </w:t>
      </w:r>
      <w:r>
        <w:rPr>
          <w:sz w:val="21"/>
          <w:szCs w:val="21"/>
        </w:rPr>
        <w:t>people tend to have a finite source of</w:t>
      </w:r>
      <w:r>
        <w:rPr>
          <w:spacing w:val="-16"/>
          <w:sz w:val="21"/>
          <w:szCs w:val="21"/>
        </w:rPr>
        <w:t xml:space="preserve"> </w:t>
      </w:r>
      <w:r>
        <w:rPr>
          <w:spacing w:val="-3"/>
          <w:sz w:val="21"/>
          <w:szCs w:val="21"/>
        </w:rPr>
        <w:t>energy.</w:t>
      </w:r>
    </w:p>
    <w:p w14:paraId="6D29D403" w14:textId="77777777" w:rsidR="00456BEC" w:rsidRDefault="00F47E4D">
      <w:pPr>
        <w:pStyle w:val="a7"/>
        <w:numPr>
          <w:ilvl w:val="0"/>
          <w:numId w:val="7"/>
        </w:numPr>
        <w:tabs>
          <w:tab w:val="left" w:pos="440"/>
        </w:tabs>
        <w:spacing w:before="0" w:line="360" w:lineRule="exact"/>
        <w:ind w:left="0" w:firstLineChars="104" w:firstLine="218"/>
        <w:jc w:val="both"/>
        <w:rPr>
          <w:sz w:val="21"/>
          <w:szCs w:val="21"/>
        </w:rPr>
      </w:pPr>
      <w:r>
        <w:rPr>
          <w:sz w:val="21"/>
          <w:szCs w:val="21"/>
        </w:rPr>
        <w:t>It is vital to take breaks between demanding mental</w:t>
      </w:r>
      <w:r>
        <w:rPr>
          <w:spacing w:val="-15"/>
          <w:sz w:val="21"/>
          <w:szCs w:val="21"/>
        </w:rPr>
        <w:t xml:space="preserve"> </w:t>
      </w:r>
      <w:r>
        <w:rPr>
          <w:sz w:val="21"/>
          <w:szCs w:val="21"/>
        </w:rPr>
        <w:t>tasks.</w:t>
      </w:r>
    </w:p>
    <w:p w14:paraId="78B7708C" w14:textId="77777777" w:rsidR="00456BEC" w:rsidRDefault="00F47E4D">
      <w:pPr>
        <w:pStyle w:val="a7"/>
        <w:numPr>
          <w:ilvl w:val="0"/>
          <w:numId w:val="7"/>
        </w:numPr>
        <w:tabs>
          <w:tab w:val="left" w:pos="440"/>
        </w:tabs>
        <w:spacing w:before="0" w:line="360" w:lineRule="exact"/>
        <w:ind w:left="0" w:firstLineChars="104" w:firstLine="218"/>
        <w:jc w:val="both"/>
        <w:rPr>
          <w:sz w:val="21"/>
          <w:szCs w:val="21"/>
        </w:rPr>
      </w:pPr>
      <w:r>
        <w:rPr>
          <w:sz w:val="21"/>
          <w:szCs w:val="21"/>
        </w:rPr>
        <w:t xml:space="preserve">It is most important to have confidence in </w:t>
      </w:r>
      <w:r>
        <w:rPr>
          <w:spacing w:val="-3"/>
          <w:sz w:val="21"/>
          <w:szCs w:val="21"/>
        </w:rPr>
        <w:t>one’s</w:t>
      </w:r>
      <w:r>
        <w:rPr>
          <w:spacing w:val="-13"/>
          <w:sz w:val="21"/>
          <w:szCs w:val="21"/>
        </w:rPr>
        <w:t xml:space="preserve"> </w:t>
      </w:r>
      <w:r>
        <w:rPr>
          <w:sz w:val="21"/>
          <w:szCs w:val="21"/>
        </w:rPr>
        <w:t>willpower.</w:t>
      </w:r>
    </w:p>
    <w:p w14:paraId="306595A2" w14:textId="77777777" w:rsidR="00456BEC" w:rsidRDefault="00456BEC">
      <w:pPr>
        <w:pStyle w:val="a7"/>
        <w:tabs>
          <w:tab w:val="left" w:pos="440"/>
        </w:tabs>
        <w:spacing w:before="0" w:line="360" w:lineRule="exact"/>
        <w:ind w:leftChars="104" w:left="229" w:firstLine="0"/>
        <w:jc w:val="both"/>
        <w:rPr>
          <w:sz w:val="21"/>
          <w:szCs w:val="21"/>
        </w:rPr>
      </w:pPr>
    </w:p>
    <w:p w14:paraId="442A3B8C" w14:textId="77777777" w:rsidR="00456BEC" w:rsidRDefault="00F47E4D">
      <w:pPr>
        <w:pStyle w:val="a7"/>
        <w:tabs>
          <w:tab w:val="left" w:pos="463"/>
        </w:tabs>
        <w:spacing w:before="0" w:line="360" w:lineRule="exact"/>
        <w:ind w:leftChars="104" w:left="229" w:firstLine="0"/>
        <w:jc w:val="both"/>
        <w:rPr>
          <w:sz w:val="21"/>
          <w:szCs w:val="21"/>
        </w:rPr>
      </w:pPr>
      <w:r>
        <w:rPr>
          <w:rFonts w:eastAsia="宋体" w:hint="eastAsia"/>
          <w:sz w:val="21"/>
          <w:szCs w:val="21"/>
          <w:lang w:eastAsia="zh-CN"/>
        </w:rPr>
        <w:t xml:space="preserve">14. </w:t>
      </w:r>
      <w:r>
        <w:rPr>
          <w:sz w:val="21"/>
          <w:szCs w:val="21"/>
        </w:rPr>
        <w:t>A) They could keep on working</w:t>
      </w:r>
      <w:r>
        <w:rPr>
          <w:spacing w:val="-12"/>
          <w:sz w:val="21"/>
          <w:szCs w:val="21"/>
        </w:rPr>
        <w:t xml:space="preserve"> </w:t>
      </w:r>
      <w:r>
        <w:rPr>
          <w:sz w:val="21"/>
          <w:szCs w:val="21"/>
        </w:rPr>
        <w:t>longer.</w:t>
      </w:r>
    </w:p>
    <w:p w14:paraId="233B3F94" w14:textId="77777777" w:rsidR="00456BEC" w:rsidRDefault="00F47E4D">
      <w:pPr>
        <w:pStyle w:val="a7"/>
        <w:numPr>
          <w:ilvl w:val="0"/>
          <w:numId w:val="8"/>
        </w:numPr>
        <w:tabs>
          <w:tab w:val="left" w:pos="440"/>
        </w:tabs>
        <w:spacing w:before="0" w:line="360" w:lineRule="exact"/>
        <w:ind w:left="0" w:firstLineChars="104" w:firstLine="218"/>
        <w:jc w:val="both"/>
        <w:rPr>
          <w:sz w:val="21"/>
          <w:szCs w:val="21"/>
        </w:rPr>
      </w:pPr>
      <w:r>
        <w:rPr>
          <w:sz w:val="21"/>
          <w:szCs w:val="21"/>
        </w:rPr>
        <w:t>They could do more challenging</w:t>
      </w:r>
      <w:r>
        <w:rPr>
          <w:spacing w:val="-5"/>
          <w:sz w:val="21"/>
          <w:szCs w:val="21"/>
        </w:rPr>
        <w:t xml:space="preserve"> </w:t>
      </w:r>
      <w:r>
        <w:rPr>
          <w:sz w:val="21"/>
          <w:szCs w:val="21"/>
        </w:rPr>
        <w:t>tasks.</w:t>
      </w:r>
    </w:p>
    <w:p w14:paraId="3302E2D0" w14:textId="77777777" w:rsidR="00456BEC" w:rsidRDefault="00F47E4D">
      <w:pPr>
        <w:pStyle w:val="a7"/>
        <w:numPr>
          <w:ilvl w:val="0"/>
          <w:numId w:val="8"/>
        </w:numPr>
        <w:tabs>
          <w:tab w:val="left" w:pos="440"/>
        </w:tabs>
        <w:spacing w:before="0" w:line="360" w:lineRule="exact"/>
        <w:ind w:left="0" w:firstLineChars="104" w:firstLine="218"/>
        <w:jc w:val="both"/>
        <w:rPr>
          <w:sz w:val="21"/>
          <w:szCs w:val="21"/>
        </w:rPr>
      </w:pPr>
      <w:r>
        <w:rPr>
          <w:sz w:val="21"/>
          <w:szCs w:val="21"/>
        </w:rPr>
        <w:t xml:space="preserve">They </w:t>
      </w:r>
      <w:r>
        <w:rPr>
          <w:sz w:val="21"/>
          <w:szCs w:val="21"/>
        </w:rPr>
        <w:t>found it easier to focus on work at</w:t>
      </w:r>
      <w:r>
        <w:rPr>
          <w:spacing w:val="-20"/>
          <w:sz w:val="21"/>
          <w:szCs w:val="21"/>
        </w:rPr>
        <w:t xml:space="preserve"> </w:t>
      </w:r>
      <w:r>
        <w:rPr>
          <w:sz w:val="21"/>
          <w:szCs w:val="21"/>
        </w:rPr>
        <w:t>hand.</w:t>
      </w:r>
    </w:p>
    <w:p w14:paraId="10C41B6F" w14:textId="77777777" w:rsidR="00456BEC" w:rsidRDefault="00F47E4D">
      <w:pPr>
        <w:pStyle w:val="a7"/>
        <w:numPr>
          <w:ilvl w:val="0"/>
          <w:numId w:val="8"/>
        </w:numPr>
        <w:tabs>
          <w:tab w:val="left" w:pos="440"/>
        </w:tabs>
        <w:spacing w:before="0" w:line="360" w:lineRule="exact"/>
        <w:ind w:left="0" w:firstLineChars="104" w:firstLine="218"/>
        <w:jc w:val="both"/>
        <w:rPr>
          <w:sz w:val="21"/>
          <w:szCs w:val="21"/>
        </w:rPr>
      </w:pPr>
      <w:r>
        <w:rPr>
          <w:sz w:val="21"/>
          <w:szCs w:val="21"/>
        </w:rPr>
        <w:t>They held more positive attitudes toward</w:t>
      </w:r>
      <w:r>
        <w:rPr>
          <w:spacing w:val="-19"/>
          <w:sz w:val="21"/>
          <w:szCs w:val="21"/>
        </w:rPr>
        <w:t xml:space="preserve"> </w:t>
      </w:r>
      <w:r>
        <w:rPr>
          <w:sz w:val="21"/>
          <w:szCs w:val="21"/>
        </w:rPr>
        <w:t>life.</w:t>
      </w:r>
    </w:p>
    <w:p w14:paraId="4E5D2AF2" w14:textId="77777777" w:rsidR="00456BEC" w:rsidRDefault="00456BEC">
      <w:pPr>
        <w:pStyle w:val="a7"/>
        <w:tabs>
          <w:tab w:val="left" w:pos="440"/>
        </w:tabs>
        <w:spacing w:before="0" w:line="360" w:lineRule="exact"/>
        <w:ind w:leftChars="104" w:left="229" w:firstLine="0"/>
        <w:jc w:val="both"/>
        <w:rPr>
          <w:sz w:val="21"/>
          <w:szCs w:val="21"/>
        </w:rPr>
      </w:pPr>
    </w:p>
    <w:p w14:paraId="6745538A" w14:textId="77777777" w:rsidR="00456BEC" w:rsidRDefault="00F47E4D">
      <w:pPr>
        <w:pStyle w:val="a7"/>
        <w:tabs>
          <w:tab w:val="left" w:pos="463"/>
        </w:tabs>
        <w:spacing w:before="0" w:line="360" w:lineRule="exact"/>
        <w:ind w:leftChars="104" w:left="229" w:firstLine="0"/>
        <w:jc w:val="both"/>
        <w:rPr>
          <w:sz w:val="21"/>
          <w:szCs w:val="21"/>
        </w:rPr>
      </w:pPr>
      <w:r>
        <w:rPr>
          <w:rFonts w:eastAsia="宋体" w:hint="eastAsia"/>
          <w:sz w:val="21"/>
          <w:szCs w:val="21"/>
          <w:lang w:eastAsia="zh-CN"/>
        </w:rPr>
        <w:t xml:space="preserve">15. </w:t>
      </w:r>
      <w:r>
        <w:rPr>
          <w:sz w:val="21"/>
          <w:szCs w:val="21"/>
        </w:rPr>
        <w:t>A) They are part of their</w:t>
      </w:r>
      <w:r>
        <w:rPr>
          <w:spacing w:val="-13"/>
          <w:sz w:val="21"/>
          <w:szCs w:val="21"/>
        </w:rPr>
        <w:t xml:space="preserve"> </w:t>
      </w:r>
      <w:r>
        <w:rPr>
          <w:sz w:val="21"/>
          <w:szCs w:val="21"/>
        </w:rPr>
        <w:t>nature.</w:t>
      </w:r>
    </w:p>
    <w:p w14:paraId="69A2B5DD" w14:textId="77777777" w:rsidR="00456BEC" w:rsidRDefault="00F47E4D">
      <w:pPr>
        <w:pStyle w:val="a7"/>
        <w:numPr>
          <w:ilvl w:val="0"/>
          <w:numId w:val="9"/>
        </w:numPr>
        <w:tabs>
          <w:tab w:val="left" w:pos="440"/>
        </w:tabs>
        <w:spacing w:before="0" w:line="360" w:lineRule="exact"/>
        <w:ind w:left="0" w:firstLineChars="104" w:firstLine="218"/>
        <w:jc w:val="both"/>
        <w:rPr>
          <w:sz w:val="21"/>
          <w:szCs w:val="21"/>
        </w:rPr>
      </w:pPr>
      <w:r>
        <w:rPr>
          <w:sz w:val="21"/>
          <w:szCs w:val="21"/>
        </w:rPr>
        <w:t>They are subject to</w:t>
      </w:r>
      <w:r>
        <w:rPr>
          <w:spacing w:val="-10"/>
          <w:sz w:val="21"/>
          <w:szCs w:val="21"/>
        </w:rPr>
        <w:t xml:space="preserve"> </w:t>
      </w:r>
      <w:r>
        <w:rPr>
          <w:sz w:val="21"/>
          <w:szCs w:val="21"/>
        </w:rPr>
        <w:t>change.</w:t>
      </w:r>
    </w:p>
    <w:p w14:paraId="2227CC3C" w14:textId="77777777" w:rsidR="00456BEC" w:rsidRDefault="00F47E4D">
      <w:pPr>
        <w:pStyle w:val="a7"/>
        <w:numPr>
          <w:ilvl w:val="0"/>
          <w:numId w:val="9"/>
        </w:numPr>
        <w:tabs>
          <w:tab w:val="left" w:pos="440"/>
        </w:tabs>
        <w:spacing w:before="0" w:line="360" w:lineRule="exact"/>
        <w:ind w:left="0" w:firstLineChars="104" w:firstLine="218"/>
        <w:jc w:val="both"/>
        <w:rPr>
          <w:sz w:val="21"/>
          <w:szCs w:val="21"/>
        </w:rPr>
      </w:pPr>
      <w:r>
        <w:rPr>
          <w:sz w:val="21"/>
          <w:szCs w:val="21"/>
        </w:rPr>
        <w:t>They are related to</w:t>
      </w:r>
      <w:r>
        <w:rPr>
          <w:spacing w:val="-9"/>
          <w:sz w:val="21"/>
          <w:szCs w:val="21"/>
        </w:rPr>
        <w:t xml:space="preserve"> </w:t>
      </w:r>
      <w:r>
        <w:rPr>
          <w:sz w:val="21"/>
          <w:szCs w:val="21"/>
        </w:rPr>
        <w:t>culture.</w:t>
      </w:r>
    </w:p>
    <w:p w14:paraId="6BD2D151" w14:textId="77777777" w:rsidR="00456BEC" w:rsidRDefault="00F47E4D">
      <w:pPr>
        <w:pStyle w:val="a7"/>
        <w:numPr>
          <w:ilvl w:val="0"/>
          <w:numId w:val="9"/>
        </w:numPr>
        <w:tabs>
          <w:tab w:val="left" w:pos="440"/>
        </w:tabs>
        <w:spacing w:before="0" w:line="360" w:lineRule="exact"/>
        <w:ind w:left="0" w:firstLineChars="104" w:firstLine="218"/>
        <w:jc w:val="both"/>
        <w:rPr>
          <w:sz w:val="21"/>
          <w:szCs w:val="21"/>
        </w:rPr>
      </w:pPr>
      <w:r>
        <w:rPr>
          <w:sz w:val="21"/>
          <w:szCs w:val="21"/>
        </w:rPr>
        <w:t>They are beyond</w:t>
      </w:r>
      <w:r>
        <w:rPr>
          <w:spacing w:val="-4"/>
          <w:sz w:val="21"/>
          <w:szCs w:val="21"/>
        </w:rPr>
        <w:t xml:space="preserve"> </w:t>
      </w:r>
      <w:r>
        <w:rPr>
          <w:sz w:val="21"/>
          <w:szCs w:val="21"/>
        </w:rPr>
        <w:t>control.</w:t>
      </w:r>
    </w:p>
    <w:p w14:paraId="11B5011F" w14:textId="77777777" w:rsidR="00456BEC" w:rsidRDefault="00456BEC">
      <w:pPr>
        <w:pStyle w:val="a3"/>
        <w:spacing w:before="0" w:line="360" w:lineRule="exact"/>
        <w:ind w:left="0" w:firstLineChars="104" w:firstLine="218"/>
        <w:jc w:val="both"/>
      </w:pPr>
    </w:p>
    <w:p w14:paraId="67F8BCEE" w14:textId="77777777" w:rsidR="00456BEC" w:rsidRDefault="00F47E4D">
      <w:pPr>
        <w:pStyle w:val="2"/>
        <w:spacing w:line="360" w:lineRule="exact"/>
        <w:ind w:left="0" w:firstLineChars="104" w:firstLine="219"/>
      </w:pPr>
      <w:r>
        <w:t>Section C</w:t>
      </w:r>
    </w:p>
    <w:p w14:paraId="4C74D8EB" w14:textId="77777777" w:rsidR="00456BEC" w:rsidRDefault="00F47E4D">
      <w:pPr>
        <w:pStyle w:val="a3"/>
        <w:spacing w:before="0" w:line="360" w:lineRule="exact"/>
        <w:ind w:leftChars="99" w:left="218"/>
        <w:jc w:val="both"/>
        <w:rPr>
          <w:i/>
          <w:iCs/>
        </w:rPr>
      </w:pPr>
      <w:r>
        <w:rPr>
          <w:b/>
        </w:rPr>
        <w:t xml:space="preserve">Directions: </w:t>
      </w:r>
      <w:r>
        <w:rPr>
          <w:i/>
          <w:iCs/>
        </w:rPr>
        <w:t>In this section, you will hear three recordings of lectures or talks followed by three or four questions. The recordings will be played only once. After you hear a question, you must choose the best answer from the four choices marked A), B), C)and D).Then</w:t>
      </w:r>
      <w:r>
        <w:rPr>
          <w:i/>
          <w:iCs/>
        </w:rPr>
        <w:t xml:space="preserve"> mark the corresponding letter on </w:t>
      </w:r>
      <w:r>
        <w:rPr>
          <w:b/>
          <w:i/>
          <w:iCs/>
        </w:rPr>
        <w:t xml:space="preserve">Answer Sheet 1 </w:t>
      </w:r>
      <w:r>
        <w:rPr>
          <w:i/>
          <w:iCs/>
        </w:rPr>
        <w:t>with a single line through the centre.</w:t>
      </w:r>
    </w:p>
    <w:p w14:paraId="39B27CC6" w14:textId="77777777" w:rsidR="00456BEC" w:rsidRDefault="00456BEC">
      <w:pPr>
        <w:pStyle w:val="a3"/>
        <w:spacing w:before="0" w:line="360" w:lineRule="exact"/>
        <w:ind w:leftChars="99" w:left="218"/>
        <w:jc w:val="both"/>
      </w:pPr>
    </w:p>
    <w:p w14:paraId="0F6983C3" w14:textId="77777777" w:rsidR="00456BEC" w:rsidRDefault="00F47E4D">
      <w:pPr>
        <w:pStyle w:val="2"/>
        <w:spacing w:line="360" w:lineRule="exact"/>
        <w:ind w:left="0" w:firstLineChars="104" w:firstLine="219"/>
      </w:pPr>
      <w:r>
        <w:t>Questions 16 to 18 are based on the recording you have just heard.</w:t>
      </w:r>
    </w:p>
    <w:p w14:paraId="5DF07C6C" w14:textId="77777777" w:rsidR="00456BEC" w:rsidRDefault="00456BEC"/>
    <w:p w14:paraId="6DE217FE" w14:textId="77777777" w:rsidR="00456BEC" w:rsidRDefault="00F47E4D">
      <w:pPr>
        <w:pStyle w:val="a7"/>
        <w:tabs>
          <w:tab w:val="left" w:pos="463"/>
        </w:tabs>
        <w:spacing w:before="0" w:line="360" w:lineRule="exact"/>
        <w:ind w:leftChars="104" w:left="229" w:firstLine="0"/>
        <w:jc w:val="both"/>
        <w:rPr>
          <w:sz w:val="21"/>
          <w:szCs w:val="21"/>
        </w:rPr>
      </w:pPr>
      <w:r>
        <w:rPr>
          <w:rFonts w:eastAsia="宋体" w:hint="eastAsia"/>
          <w:sz w:val="21"/>
          <w:szCs w:val="21"/>
          <w:lang w:eastAsia="zh-CN"/>
        </w:rPr>
        <w:t xml:space="preserve">16. </w:t>
      </w:r>
      <w:r>
        <w:rPr>
          <w:sz w:val="21"/>
          <w:szCs w:val="21"/>
        </w:rPr>
        <w:t>A) About half of current jobs might be</w:t>
      </w:r>
      <w:r>
        <w:rPr>
          <w:spacing w:val="-24"/>
          <w:sz w:val="21"/>
          <w:szCs w:val="21"/>
        </w:rPr>
        <w:t xml:space="preserve"> </w:t>
      </w:r>
      <w:r>
        <w:rPr>
          <w:sz w:val="21"/>
          <w:szCs w:val="21"/>
        </w:rPr>
        <w:t>automated.</w:t>
      </w:r>
    </w:p>
    <w:p w14:paraId="15BF6689" w14:textId="77777777" w:rsidR="00456BEC" w:rsidRDefault="00F47E4D">
      <w:pPr>
        <w:pStyle w:val="a7"/>
        <w:numPr>
          <w:ilvl w:val="0"/>
          <w:numId w:val="10"/>
        </w:numPr>
        <w:tabs>
          <w:tab w:val="left" w:pos="440"/>
        </w:tabs>
        <w:spacing w:before="0" w:line="360" w:lineRule="exact"/>
        <w:ind w:left="0" w:firstLineChars="104" w:firstLine="218"/>
        <w:jc w:val="both"/>
        <w:rPr>
          <w:sz w:val="21"/>
          <w:szCs w:val="21"/>
        </w:rPr>
      </w:pPr>
      <w:r>
        <w:rPr>
          <w:sz w:val="21"/>
          <w:szCs w:val="21"/>
        </w:rPr>
        <w:t>The jobs of doctors and lawyers would be</w:t>
      </w:r>
      <w:r>
        <w:rPr>
          <w:spacing w:val="-21"/>
          <w:sz w:val="21"/>
          <w:szCs w:val="21"/>
        </w:rPr>
        <w:t xml:space="preserve"> </w:t>
      </w:r>
      <w:r>
        <w:rPr>
          <w:sz w:val="21"/>
          <w:szCs w:val="21"/>
        </w:rPr>
        <w:t>thre</w:t>
      </w:r>
      <w:r>
        <w:rPr>
          <w:sz w:val="21"/>
          <w:szCs w:val="21"/>
        </w:rPr>
        <w:t>atened.</w:t>
      </w:r>
    </w:p>
    <w:p w14:paraId="6ACD419A" w14:textId="77777777" w:rsidR="00456BEC" w:rsidRDefault="00F47E4D">
      <w:pPr>
        <w:pStyle w:val="a7"/>
        <w:numPr>
          <w:ilvl w:val="0"/>
          <w:numId w:val="10"/>
        </w:numPr>
        <w:tabs>
          <w:tab w:val="left" w:pos="440"/>
        </w:tabs>
        <w:spacing w:before="0" w:line="360" w:lineRule="exact"/>
        <w:ind w:left="0" w:firstLineChars="104" w:firstLine="218"/>
        <w:jc w:val="both"/>
        <w:rPr>
          <w:sz w:val="21"/>
          <w:szCs w:val="21"/>
        </w:rPr>
      </w:pPr>
      <w:r>
        <w:rPr>
          <w:sz w:val="21"/>
          <w:szCs w:val="21"/>
        </w:rPr>
        <w:t>The job market is becoming somewhat</w:t>
      </w:r>
      <w:r>
        <w:rPr>
          <w:spacing w:val="-25"/>
          <w:sz w:val="21"/>
          <w:szCs w:val="21"/>
        </w:rPr>
        <w:t xml:space="preserve"> </w:t>
      </w:r>
      <w:r>
        <w:rPr>
          <w:sz w:val="21"/>
          <w:szCs w:val="21"/>
        </w:rPr>
        <w:t>unpredictable.</w:t>
      </w:r>
    </w:p>
    <w:p w14:paraId="5F5A94C0" w14:textId="77777777" w:rsidR="00456BEC" w:rsidRDefault="00F47E4D">
      <w:pPr>
        <w:pStyle w:val="a7"/>
        <w:numPr>
          <w:ilvl w:val="0"/>
          <w:numId w:val="10"/>
        </w:numPr>
        <w:tabs>
          <w:tab w:val="left" w:pos="440"/>
        </w:tabs>
        <w:spacing w:before="0" w:line="360" w:lineRule="exact"/>
        <w:ind w:left="0" w:firstLineChars="104" w:firstLine="218"/>
        <w:jc w:val="both"/>
        <w:rPr>
          <w:sz w:val="21"/>
          <w:szCs w:val="21"/>
        </w:rPr>
      </w:pPr>
      <w:r>
        <w:rPr>
          <w:sz w:val="21"/>
          <w:szCs w:val="21"/>
        </w:rPr>
        <w:t>Machine learning would prove disruptive by</w:t>
      </w:r>
      <w:r>
        <w:rPr>
          <w:spacing w:val="-15"/>
          <w:sz w:val="21"/>
          <w:szCs w:val="21"/>
        </w:rPr>
        <w:t xml:space="preserve"> </w:t>
      </w:r>
      <w:r>
        <w:rPr>
          <w:sz w:val="21"/>
          <w:szCs w:val="21"/>
        </w:rPr>
        <w:t>2013.</w:t>
      </w:r>
    </w:p>
    <w:p w14:paraId="3109617E" w14:textId="77777777" w:rsidR="00456BEC" w:rsidRDefault="00456BEC">
      <w:pPr>
        <w:pStyle w:val="a7"/>
        <w:tabs>
          <w:tab w:val="left" w:pos="440"/>
        </w:tabs>
        <w:spacing w:before="0" w:line="360" w:lineRule="exact"/>
        <w:ind w:leftChars="104" w:left="229" w:firstLine="0"/>
        <w:jc w:val="both"/>
        <w:rPr>
          <w:sz w:val="21"/>
          <w:szCs w:val="21"/>
        </w:rPr>
      </w:pPr>
    </w:p>
    <w:p w14:paraId="4FEDED26" w14:textId="77777777" w:rsidR="00456BEC" w:rsidRDefault="00F47E4D">
      <w:pPr>
        <w:pStyle w:val="a7"/>
        <w:tabs>
          <w:tab w:val="left" w:pos="220"/>
        </w:tabs>
        <w:spacing w:before="0" w:line="360" w:lineRule="exact"/>
        <w:ind w:leftChars="99" w:left="218" w:firstLine="0"/>
        <w:jc w:val="both"/>
        <w:rPr>
          <w:sz w:val="21"/>
          <w:szCs w:val="21"/>
        </w:rPr>
      </w:pPr>
      <w:r>
        <w:rPr>
          <w:rFonts w:eastAsia="宋体" w:hint="eastAsia"/>
          <w:sz w:val="21"/>
          <w:szCs w:val="21"/>
          <w:lang w:eastAsia="zh-CN"/>
        </w:rPr>
        <w:t xml:space="preserve">17. </w:t>
      </w:r>
      <w:r>
        <w:rPr>
          <w:sz w:val="21"/>
          <w:szCs w:val="21"/>
        </w:rPr>
        <w:t>A) They are widely applicable for massive open online</w:t>
      </w:r>
      <w:r>
        <w:rPr>
          <w:spacing w:val="-29"/>
          <w:sz w:val="21"/>
          <w:szCs w:val="21"/>
        </w:rPr>
        <w:t xml:space="preserve"> </w:t>
      </w:r>
      <w:r>
        <w:rPr>
          <w:sz w:val="21"/>
          <w:szCs w:val="21"/>
        </w:rPr>
        <w:t>courses.</w:t>
      </w:r>
    </w:p>
    <w:p w14:paraId="75AFA47E" w14:textId="77777777" w:rsidR="00456BEC" w:rsidRDefault="00F47E4D">
      <w:pPr>
        <w:pStyle w:val="a7"/>
        <w:tabs>
          <w:tab w:val="left" w:pos="259"/>
        </w:tabs>
        <w:spacing w:before="0" w:line="360" w:lineRule="exact"/>
        <w:ind w:leftChars="99" w:left="218" w:firstLine="0"/>
        <w:jc w:val="both"/>
        <w:rPr>
          <w:sz w:val="21"/>
          <w:szCs w:val="21"/>
        </w:rPr>
      </w:pPr>
      <w:r>
        <w:rPr>
          <w:rFonts w:eastAsia="宋体" w:hint="eastAsia"/>
          <w:sz w:val="21"/>
          <w:szCs w:val="21"/>
          <w:lang w:eastAsia="zh-CN"/>
        </w:rPr>
        <w:t xml:space="preserve">B) </w:t>
      </w:r>
      <w:r>
        <w:rPr>
          <w:sz w:val="21"/>
          <w:szCs w:val="21"/>
        </w:rPr>
        <w:t>They are now being used by numerous high school</w:t>
      </w:r>
      <w:r>
        <w:rPr>
          <w:spacing w:val="-25"/>
          <w:sz w:val="21"/>
          <w:szCs w:val="21"/>
        </w:rPr>
        <w:t xml:space="preserve"> </w:t>
      </w:r>
      <w:r>
        <w:rPr>
          <w:sz w:val="21"/>
          <w:szCs w:val="21"/>
        </w:rPr>
        <w:t>teachers.</w:t>
      </w:r>
    </w:p>
    <w:p w14:paraId="6E465FDF" w14:textId="77777777" w:rsidR="00456BEC" w:rsidRDefault="00F47E4D">
      <w:pPr>
        <w:pStyle w:val="a7"/>
        <w:tabs>
          <w:tab w:val="left" w:pos="258"/>
        </w:tabs>
        <w:spacing w:before="0" w:line="360" w:lineRule="exact"/>
        <w:ind w:leftChars="99" w:left="218" w:firstLine="0"/>
        <w:jc w:val="both"/>
        <w:rPr>
          <w:sz w:val="21"/>
          <w:szCs w:val="21"/>
        </w:rPr>
      </w:pPr>
      <w:r>
        <w:rPr>
          <w:rFonts w:eastAsia="宋体" w:hint="eastAsia"/>
          <w:sz w:val="21"/>
          <w:szCs w:val="21"/>
          <w:lang w:eastAsia="zh-CN"/>
        </w:rPr>
        <w:t xml:space="preserve">C) </w:t>
      </w:r>
      <w:r>
        <w:rPr>
          <w:sz w:val="21"/>
          <w:szCs w:val="21"/>
        </w:rPr>
        <w:t xml:space="preserve">They could </w:t>
      </w:r>
      <w:r>
        <w:rPr>
          <w:sz w:val="21"/>
          <w:szCs w:val="21"/>
        </w:rPr>
        <w:t>read as many as 10,000 essays in a single</w:t>
      </w:r>
      <w:r>
        <w:rPr>
          <w:spacing w:val="-20"/>
          <w:sz w:val="21"/>
          <w:szCs w:val="21"/>
        </w:rPr>
        <w:t xml:space="preserve"> </w:t>
      </w:r>
      <w:r>
        <w:rPr>
          <w:sz w:val="21"/>
          <w:szCs w:val="21"/>
        </w:rPr>
        <w:t>minute.</w:t>
      </w:r>
    </w:p>
    <w:p w14:paraId="1CD8CFA5" w14:textId="77777777" w:rsidR="00456BEC" w:rsidRDefault="00F47E4D">
      <w:pPr>
        <w:pStyle w:val="a7"/>
        <w:tabs>
          <w:tab w:val="left" w:pos="271"/>
        </w:tabs>
        <w:spacing w:before="0" w:line="360" w:lineRule="exact"/>
        <w:ind w:leftChars="99" w:left="218" w:firstLine="0"/>
        <w:jc w:val="both"/>
        <w:rPr>
          <w:sz w:val="21"/>
          <w:szCs w:val="21"/>
        </w:rPr>
      </w:pPr>
      <w:r>
        <w:rPr>
          <w:rFonts w:eastAsia="宋体" w:hint="eastAsia"/>
          <w:sz w:val="21"/>
          <w:szCs w:val="21"/>
          <w:lang w:eastAsia="zh-CN"/>
        </w:rPr>
        <w:t xml:space="preserve">D) </w:t>
      </w:r>
      <w:r>
        <w:rPr>
          <w:sz w:val="21"/>
          <w:szCs w:val="21"/>
        </w:rPr>
        <w:t>They could grade high-school essays just like human</w:t>
      </w:r>
      <w:r>
        <w:rPr>
          <w:spacing w:val="-27"/>
          <w:sz w:val="21"/>
          <w:szCs w:val="21"/>
        </w:rPr>
        <w:t xml:space="preserve"> </w:t>
      </w:r>
      <w:r>
        <w:rPr>
          <w:sz w:val="21"/>
          <w:szCs w:val="21"/>
        </w:rPr>
        <w:t>teachers.</w:t>
      </w:r>
    </w:p>
    <w:p w14:paraId="44A2BA7E" w14:textId="77777777" w:rsidR="00456BEC" w:rsidRDefault="00456BEC">
      <w:pPr>
        <w:pStyle w:val="a7"/>
        <w:tabs>
          <w:tab w:val="left" w:pos="271"/>
        </w:tabs>
        <w:spacing w:before="0" w:line="360" w:lineRule="exact"/>
        <w:ind w:leftChars="104" w:left="229" w:firstLine="0"/>
        <w:jc w:val="both"/>
        <w:rPr>
          <w:sz w:val="21"/>
          <w:szCs w:val="21"/>
        </w:rPr>
      </w:pPr>
    </w:p>
    <w:p w14:paraId="31D94D8A" w14:textId="77777777" w:rsidR="00456BEC" w:rsidRDefault="00F47E4D">
      <w:pPr>
        <w:pStyle w:val="a7"/>
        <w:tabs>
          <w:tab w:val="left" w:pos="463"/>
        </w:tabs>
        <w:spacing w:before="0" w:line="360" w:lineRule="exact"/>
        <w:ind w:leftChars="104" w:left="229" w:firstLine="0"/>
        <w:jc w:val="both"/>
        <w:rPr>
          <w:sz w:val="21"/>
          <w:szCs w:val="21"/>
        </w:rPr>
      </w:pPr>
      <w:r>
        <w:rPr>
          <w:rFonts w:eastAsia="宋体" w:hint="eastAsia"/>
          <w:sz w:val="21"/>
          <w:szCs w:val="21"/>
          <w:lang w:eastAsia="zh-CN"/>
        </w:rPr>
        <w:t xml:space="preserve">18. </w:t>
      </w:r>
      <w:r>
        <w:rPr>
          <w:sz w:val="21"/>
          <w:szCs w:val="21"/>
        </w:rPr>
        <w:t>A) It needs instructions throughout the</w:t>
      </w:r>
      <w:r>
        <w:rPr>
          <w:spacing w:val="-13"/>
          <w:sz w:val="21"/>
          <w:szCs w:val="21"/>
        </w:rPr>
        <w:t xml:space="preserve"> </w:t>
      </w:r>
      <w:r>
        <w:rPr>
          <w:sz w:val="21"/>
          <w:szCs w:val="21"/>
        </w:rPr>
        <w:t>process.</w:t>
      </w:r>
    </w:p>
    <w:p w14:paraId="788071D5" w14:textId="77777777" w:rsidR="00456BEC" w:rsidRDefault="00F47E4D">
      <w:pPr>
        <w:pStyle w:val="a7"/>
        <w:numPr>
          <w:ilvl w:val="0"/>
          <w:numId w:val="11"/>
        </w:numPr>
        <w:tabs>
          <w:tab w:val="left" w:pos="440"/>
        </w:tabs>
        <w:spacing w:before="0" w:line="360" w:lineRule="exact"/>
        <w:ind w:left="0" w:firstLineChars="104" w:firstLine="218"/>
        <w:jc w:val="both"/>
        <w:rPr>
          <w:sz w:val="21"/>
          <w:szCs w:val="21"/>
        </w:rPr>
      </w:pPr>
      <w:r>
        <w:rPr>
          <w:sz w:val="21"/>
          <w:szCs w:val="21"/>
        </w:rPr>
        <w:t>It does poorly on frequent, high-volume</w:t>
      </w:r>
      <w:r>
        <w:rPr>
          <w:spacing w:val="-11"/>
          <w:sz w:val="21"/>
          <w:szCs w:val="21"/>
        </w:rPr>
        <w:t xml:space="preserve"> </w:t>
      </w:r>
      <w:r>
        <w:rPr>
          <w:sz w:val="21"/>
          <w:szCs w:val="21"/>
        </w:rPr>
        <w:t>tasks.</w:t>
      </w:r>
    </w:p>
    <w:p w14:paraId="729BFC40" w14:textId="77777777" w:rsidR="00456BEC" w:rsidRDefault="00F47E4D">
      <w:pPr>
        <w:pStyle w:val="a7"/>
        <w:numPr>
          <w:ilvl w:val="0"/>
          <w:numId w:val="11"/>
        </w:numPr>
        <w:tabs>
          <w:tab w:val="left" w:pos="440"/>
        </w:tabs>
        <w:spacing w:before="0" w:line="360" w:lineRule="exact"/>
        <w:ind w:left="0" w:firstLineChars="104" w:firstLine="218"/>
        <w:jc w:val="both"/>
        <w:rPr>
          <w:sz w:val="21"/>
          <w:szCs w:val="21"/>
        </w:rPr>
      </w:pPr>
      <w:r>
        <w:rPr>
          <w:sz w:val="21"/>
          <w:szCs w:val="21"/>
        </w:rPr>
        <w:t xml:space="preserve">It has to rely on huge amounts of </w:t>
      </w:r>
      <w:r>
        <w:rPr>
          <w:sz w:val="21"/>
          <w:szCs w:val="21"/>
        </w:rPr>
        <w:t>previous</w:t>
      </w:r>
      <w:r>
        <w:rPr>
          <w:spacing w:val="-17"/>
          <w:sz w:val="21"/>
          <w:szCs w:val="21"/>
        </w:rPr>
        <w:t xml:space="preserve"> </w:t>
      </w:r>
      <w:r>
        <w:rPr>
          <w:sz w:val="21"/>
          <w:szCs w:val="21"/>
        </w:rPr>
        <w:t>data.</w:t>
      </w:r>
    </w:p>
    <w:p w14:paraId="65291776" w14:textId="77777777" w:rsidR="00456BEC" w:rsidRDefault="00F47E4D">
      <w:pPr>
        <w:pStyle w:val="a7"/>
        <w:numPr>
          <w:ilvl w:val="0"/>
          <w:numId w:val="11"/>
        </w:numPr>
        <w:tabs>
          <w:tab w:val="left" w:pos="440"/>
        </w:tabs>
        <w:spacing w:before="0" w:line="360" w:lineRule="exact"/>
        <w:ind w:left="0" w:firstLineChars="104" w:firstLine="218"/>
        <w:jc w:val="both"/>
        <w:rPr>
          <w:sz w:val="21"/>
          <w:szCs w:val="21"/>
        </w:rPr>
      </w:pPr>
      <w:r>
        <w:rPr>
          <w:sz w:val="21"/>
          <w:szCs w:val="21"/>
        </w:rPr>
        <w:t>It is slow when it comes to tracking novel</w:t>
      </w:r>
      <w:r>
        <w:rPr>
          <w:spacing w:val="-14"/>
          <w:sz w:val="21"/>
          <w:szCs w:val="21"/>
        </w:rPr>
        <w:t xml:space="preserve"> </w:t>
      </w:r>
      <w:r>
        <w:rPr>
          <w:sz w:val="21"/>
          <w:szCs w:val="21"/>
        </w:rPr>
        <w:t>things.</w:t>
      </w:r>
    </w:p>
    <w:p w14:paraId="7475FF94" w14:textId="77777777" w:rsidR="00456BEC" w:rsidRDefault="00456BEC">
      <w:pPr>
        <w:pStyle w:val="2"/>
        <w:spacing w:line="360" w:lineRule="exact"/>
        <w:ind w:left="0"/>
      </w:pPr>
    </w:p>
    <w:p w14:paraId="6DDAB850" w14:textId="77777777" w:rsidR="00456BEC" w:rsidRDefault="00F47E4D">
      <w:pPr>
        <w:pStyle w:val="2"/>
        <w:spacing w:line="360" w:lineRule="exact"/>
        <w:ind w:left="0"/>
      </w:pPr>
      <w:r>
        <w:t>Questions 19 to 21 are based on the recording you have just heard.</w:t>
      </w:r>
    </w:p>
    <w:p w14:paraId="7ADDD676" w14:textId="77777777" w:rsidR="00456BEC" w:rsidRDefault="00456BEC"/>
    <w:p w14:paraId="2B796162" w14:textId="77777777" w:rsidR="00456BEC" w:rsidRDefault="00F47E4D">
      <w:pPr>
        <w:pStyle w:val="a7"/>
        <w:tabs>
          <w:tab w:val="left" w:pos="220"/>
        </w:tabs>
        <w:spacing w:before="0" w:line="360" w:lineRule="exact"/>
        <w:ind w:leftChars="99" w:left="218" w:firstLine="0"/>
        <w:jc w:val="both"/>
        <w:rPr>
          <w:sz w:val="21"/>
          <w:szCs w:val="21"/>
        </w:rPr>
      </w:pPr>
      <w:r>
        <w:rPr>
          <w:rFonts w:eastAsia="宋体" w:hint="eastAsia"/>
          <w:sz w:val="21"/>
          <w:szCs w:val="21"/>
          <w:lang w:eastAsia="zh-CN"/>
        </w:rPr>
        <w:t xml:space="preserve">19.    </w:t>
      </w:r>
      <w:r>
        <w:rPr>
          <w:sz w:val="21"/>
          <w:szCs w:val="21"/>
        </w:rPr>
        <w:t>A) The engineering problems with solar</w:t>
      </w:r>
      <w:r>
        <w:rPr>
          <w:spacing w:val="-10"/>
          <w:sz w:val="21"/>
          <w:szCs w:val="21"/>
        </w:rPr>
        <w:t xml:space="preserve"> </w:t>
      </w:r>
      <w:r>
        <w:rPr>
          <w:spacing w:val="-3"/>
          <w:sz w:val="21"/>
          <w:szCs w:val="21"/>
        </w:rPr>
        <w:t>power.</w:t>
      </w:r>
    </w:p>
    <w:p w14:paraId="6A99B175" w14:textId="77777777" w:rsidR="00456BEC" w:rsidRDefault="00F47E4D">
      <w:pPr>
        <w:pStyle w:val="a7"/>
        <w:numPr>
          <w:ilvl w:val="0"/>
          <w:numId w:val="12"/>
        </w:numPr>
        <w:tabs>
          <w:tab w:val="left" w:pos="733"/>
        </w:tabs>
        <w:spacing w:before="0" w:line="360" w:lineRule="exact"/>
        <w:ind w:leftChars="99" w:left="218" w:firstLine="0"/>
        <w:jc w:val="both"/>
        <w:rPr>
          <w:sz w:val="21"/>
          <w:szCs w:val="21"/>
        </w:rPr>
      </w:pPr>
      <w:r>
        <w:rPr>
          <w:sz w:val="21"/>
          <w:szCs w:val="21"/>
        </w:rPr>
        <w:t>The generation of steam with the latest</w:t>
      </w:r>
      <w:r>
        <w:rPr>
          <w:spacing w:val="-15"/>
          <w:sz w:val="21"/>
          <w:szCs w:val="21"/>
        </w:rPr>
        <w:t xml:space="preserve"> </w:t>
      </w:r>
      <w:r>
        <w:rPr>
          <w:sz w:val="21"/>
          <w:szCs w:val="21"/>
        </w:rPr>
        <w:t>technology.</w:t>
      </w:r>
    </w:p>
    <w:p w14:paraId="2539D2F0" w14:textId="77777777" w:rsidR="00456BEC" w:rsidRDefault="00F47E4D">
      <w:pPr>
        <w:pStyle w:val="a7"/>
        <w:numPr>
          <w:ilvl w:val="0"/>
          <w:numId w:val="12"/>
        </w:numPr>
        <w:tabs>
          <w:tab w:val="left" w:pos="733"/>
        </w:tabs>
        <w:spacing w:before="0" w:line="360" w:lineRule="exact"/>
        <w:ind w:leftChars="99" w:left="218" w:firstLine="0"/>
        <w:jc w:val="both"/>
        <w:rPr>
          <w:sz w:val="21"/>
          <w:szCs w:val="21"/>
        </w:rPr>
      </w:pPr>
      <w:r>
        <w:rPr>
          <w:sz w:val="21"/>
          <w:szCs w:val="21"/>
        </w:rPr>
        <w:t>The importance o</w:t>
      </w:r>
      <w:r>
        <w:rPr>
          <w:sz w:val="21"/>
          <w:szCs w:val="21"/>
        </w:rPr>
        <w:t>f exploring new energy</w:t>
      </w:r>
      <w:r>
        <w:rPr>
          <w:spacing w:val="-13"/>
          <w:sz w:val="21"/>
          <w:szCs w:val="21"/>
        </w:rPr>
        <w:t xml:space="preserve"> </w:t>
      </w:r>
      <w:r>
        <w:rPr>
          <w:sz w:val="21"/>
          <w:szCs w:val="21"/>
        </w:rPr>
        <w:t>sources.</w:t>
      </w:r>
    </w:p>
    <w:p w14:paraId="365DF736" w14:textId="77777777" w:rsidR="00456BEC" w:rsidRDefault="00F47E4D">
      <w:pPr>
        <w:pStyle w:val="a7"/>
        <w:numPr>
          <w:ilvl w:val="0"/>
          <w:numId w:val="12"/>
        </w:numPr>
        <w:tabs>
          <w:tab w:val="left" w:pos="745"/>
        </w:tabs>
        <w:spacing w:before="0" w:line="360" w:lineRule="exact"/>
        <w:ind w:leftChars="99" w:left="218" w:firstLine="0"/>
        <w:jc w:val="both"/>
        <w:rPr>
          <w:sz w:val="21"/>
          <w:szCs w:val="21"/>
        </w:rPr>
      </w:pPr>
      <w:r>
        <w:rPr>
          <w:sz w:val="21"/>
          <w:szCs w:val="21"/>
        </w:rPr>
        <w:t>The theoretical aspects of sustainable</w:t>
      </w:r>
      <w:r>
        <w:rPr>
          <w:spacing w:val="-13"/>
          <w:sz w:val="21"/>
          <w:szCs w:val="21"/>
        </w:rPr>
        <w:t xml:space="preserve"> </w:t>
      </w:r>
      <w:r>
        <w:rPr>
          <w:spacing w:val="-3"/>
          <w:sz w:val="21"/>
          <w:szCs w:val="21"/>
        </w:rPr>
        <w:t>energy.</w:t>
      </w:r>
    </w:p>
    <w:p w14:paraId="4DE1AB08" w14:textId="77777777" w:rsidR="00456BEC" w:rsidRDefault="00456BEC">
      <w:pPr>
        <w:pStyle w:val="a7"/>
        <w:tabs>
          <w:tab w:val="left" w:pos="745"/>
        </w:tabs>
        <w:spacing w:before="0" w:line="360" w:lineRule="exact"/>
        <w:ind w:leftChars="99" w:left="218" w:firstLine="0"/>
        <w:jc w:val="both"/>
        <w:rPr>
          <w:sz w:val="21"/>
          <w:szCs w:val="21"/>
        </w:rPr>
      </w:pPr>
    </w:p>
    <w:p w14:paraId="656B38A2" w14:textId="77777777" w:rsidR="00456BEC" w:rsidRDefault="00F47E4D">
      <w:pPr>
        <w:pStyle w:val="a7"/>
        <w:tabs>
          <w:tab w:val="left" w:pos="220"/>
        </w:tabs>
        <w:spacing w:before="0" w:line="360" w:lineRule="exact"/>
        <w:ind w:leftChars="99" w:left="218" w:firstLine="0"/>
        <w:jc w:val="both"/>
        <w:rPr>
          <w:sz w:val="21"/>
          <w:szCs w:val="21"/>
        </w:rPr>
      </w:pPr>
      <w:r>
        <w:rPr>
          <w:rFonts w:eastAsia="宋体" w:hint="eastAsia"/>
          <w:sz w:val="21"/>
          <w:szCs w:val="21"/>
          <w:lang w:eastAsia="zh-CN"/>
        </w:rPr>
        <w:t xml:space="preserve">20.    </w:t>
      </w:r>
      <w:r>
        <w:rPr>
          <w:sz w:val="21"/>
          <w:szCs w:val="21"/>
        </w:rPr>
        <w:t>A) Drive trains with solar</w:t>
      </w:r>
      <w:r>
        <w:rPr>
          <w:spacing w:val="-6"/>
          <w:sz w:val="21"/>
          <w:szCs w:val="21"/>
        </w:rPr>
        <w:t xml:space="preserve"> </w:t>
      </w:r>
      <w:r>
        <w:rPr>
          <w:spacing w:val="-3"/>
          <w:sz w:val="21"/>
          <w:szCs w:val="21"/>
        </w:rPr>
        <w:t>energy.</w:t>
      </w:r>
    </w:p>
    <w:p w14:paraId="5D6879D0" w14:textId="77777777" w:rsidR="00456BEC" w:rsidRDefault="00F47E4D">
      <w:pPr>
        <w:pStyle w:val="a7"/>
        <w:numPr>
          <w:ilvl w:val="0"/>
          <w:numId w:val="13"/>
        </w:numPr>
        <w:tabs>
          <w:tab w:val="left" w:pos="736"/>
        </w:tabs>
        <w:spacing w:before="0" w:line="360" w:lineRule="exact"/>
        <w:ind w:leftChars="99" w:left="218" w:firstLine="0"/>
        <w:jc w:val="both"/>
        <w:rPr>
          <w:sz w:val="21"/>
          <w:szCs w:val="21"/>
        </w:rPr>
      </w:pPr>
      <w:r>
        <w:rPr>
          <w:sz w:val="21"/>
          <w:szCs w:val="21"/>
        </w:rPr>
        <w:t xml:space="preserve">Upgrade the </w:t>
      </w:r>
      <w:r>
        <w:rPr>
          <w:spacing w:val="-3"/>
          <w:sz w:val="21"/>
          <w:szCs w:val="21"/>
        </w:rPr>
        <w:t xml:space="preserve">city’s </w:t>
      </w:r>
      <w:r>
        <w:rPr>
          <w:sz w:val="21"/>
          <w:szCs w:val="21"/>
        </w:rPr>
        <w:t>train</w:t>
      </w:r>
      <w:r>
        <w:rPr>
          <w:spacing w:val="-1"/>
          <w:sz w:val="21"/>
          <w:szCs w:val="21"/>
        </w:rPr>
        <w:t xml:space="preserve"> </w:t>
      </w:r>
      <w:r>
        <w:rPr>
          <w:sz w:val="21"/>
          <w:szCs w:val="21"/>
        </w:rPr>
        <w:t>facilities.</w:t>
      </w:r>
    </w:p>
    <w:p w14:paraId="0C160E09" w14:textId="77777777" w:rsidR="00456BEC" w:rsidRDefault="00F47E4D">
      <w:pPr>
        <w:pStyle w:val="a7"/>
        <w:numPr>
          <w:ilvl w:val="0"/>
          <w:numId w:val="13"/>
        </w:numPr>
        <w:tabs>
          <w:tab w:val="left" w:pos="737"/>
        </w:tabs>
        <w:spacing w:before="0" w:line="360" w:lineRule="exact"/>
        <w:ind w:leftChars="99" w:left="218" w:firstLine="0"/>
        <w:jc w:val="both"/>
        <w:rPr>
          <w:sz w:val="21"/>
          <w:szCs w:val="21"/>
        </w:rPr>
      </w:pPr>
      <w:r>
        <w:rPr>
          <w:sz w:val="21"/>
          <w:szCs w:val="21"/>
        </w:rPr>
        <w:t>Build a new ten-kilometre railway</w:t>
      </w:r>
      <w:r>
        <w:rPr>
          <w:spacing w:val="-13"/>
          <w:sz w:val="21"/>
          <w:szCs w:val="21"/>
        </w:rPr>
        <w:t xml:space="preserve"> </w:t>
      </w:r>
      <w:r>
        <w:rPr>
          <w:sz w:val="21"/>
          <w:szCs w:val="21"/>
        </w:rPr>
        <w:t>line.</w:t>
      </w:r>
    </w:p>
    <w:p w14:paraId="45253135" w14:textId="77777777" w:rsidR="00456BEC" w:rsidRDefault="00F47E4D">
      <w:pPr>
        <w:pStyle w:val="a7"/>
        <w:numPr>
          <w:ilvl w:val="0"/>
          <w:numId w:val="13"/>
        </w:numPr>
        <w:tabs>
          <w:tab w:val="left" w:pos="750"/>
        </w:tabs>
        <w:spacing w:before="0" w:line="360" w:lineRule="exact"/>
        <w:ind w:leftChars="99" w:left="218" w:firstLine="0"/>
        <w:jc w:val="both"/>
        <w:rPr>
          <w:sz w:val="21"/>
          <w:szCs w:val="21"/>
        </w:rPr>
      </w:pPr>
      <w:r>
        <w:rPr>
          <w:sz w:val="21"/>
          <w:szCs w:val="21"/>
        </w:rPr>
        <w:t xml:space="preserve">Cut down the </w:t>
      </w:r>
      <w:r>
        <w:rPr>
          <w:spacing w:val="-3"/>
          <w:sz w:val="21"/>
          <w:szCs w:val="21"/>
        </w:rPr>
        <w:t xml:space="preserve">city’s </w:t>
      </w:r>
      <w:r>
        <w:rPr>
          <w:sz w:val="21"/>
          <w:szCs w:val="21"/>
        </w:rPr>
        <w:t>energy</w:t>
      </w:r>
      <w:r>
        <w:rPr>
          <w:spacing w:val="-3"/>
          <w:sz w:val="21"/>
          <w:szCs w:val="21"/>
        </w:rPr>
        <w:t xml:space="preserve"> </w:t>
      </w:r>
      <w:r>
        <w:rPr>
          <w:sz w:val="21"/>
          <w:szCs w:val="21"/>
        </w:rPr>
        <w:t>consumption.</w:t>
      </w:r>
    </w:p>
    <w:p w14:paraId="3EDD9219" w14:textId="77777777" w:rsidR="00456BEC" w:rsidRDefault="00456BEC">
      <w:pPr>
        <w:pStyle w:val="a7"/>
        <w:tabs>
          <w:tab w:val="left" w:pos="750"/>
        </w:tabs>
        <w:spacing w:before="0" w:line="360" w:lineRule="exact"/>
        <w:ind w:leftChars="99" w:left="218" w:firstLine="0"/>
        <w:jc w:val="both"/>
        <w:rPr>
          <w:sz w:val="21"/>
          <w:szCs w:val="21"/>
        </w:rPr>
      </w:pPr>
    </w:p>
    <w:p w14:paraId="553AACBC" w14:textId="77777777" w:rsidR="00456BEC" w:rsidRDefault="00F47E4D">
      <w:pPr>
        <w:pStyle w:val="a7"/>
        <w:tabs>
          <w:tab w:val="left" w:pos="220"/>
        </w:tabs>
        <w:spacing w:before="0" w:line="360" w:lineRule="exact"/>
        <w:ind w:leftChars="99" w:left="218" w:firstLine="0"/>
        <w:jc w:val="both"/>
        <w:rPr>
          <w:sz w:val="21"/>
          <w:szCs w:val="21"/>
        </w:rPr>
      </w:pPr>
      <w:r>
        <w:rPr>
          <w:rFonts w:eastAsia="宋体" w:hint="eastAsia"/>
          <w:sz w:val="21"/>
          <w:szCs w:val="21"/>
          <w:lang w:eastAsia="zh-CN"/>
        </w:rPr>
        <w:t xml:space="preserve">21.  </w:t>
      </w:r>
      <w:r>
        <w:rPr>
          <w:sz w:val="21"/>
          <w:szCs w:val="21"/>
        </w:rPr>
        <w:t xml:space="preserve">A) </w:t>
      </w:r>
      <w:r>
        <w:rPr>
          <w:sz w:val="21"/>
          <w:szCs w:val="21"/>
        </w:rPr>
        <w:t>Build a tank for keeping calcium</w:t>
      </w:r>
      <w:r>
        <w:rPr>
          <w:spacing w:val="-14"/>
          <w:sz w:val="21"/>
          <w:szCs w:val="21"/>
        </w:rPr>
        <w:t xml:space="preserve"> </w:t>
      </w:r>
      <w:r>
        <w:rPr>
          <w:sz w:val="21"/>
          <w:szCs w:val="21"/>
        </w:rPr>
        <w:t>oxide.</w:t>
      </w:r>
    </w:p>
    <w:p w14:paraId="47019877" w14:textId="77777777" w:rsidR="00456BEC" w:rsidRDefault="00F47E4D">
      <w:pPr>
        <w:pStyle w:val="a7"/>
        <w:numPr>
          <w:ilvl w:val="0"/>
          <w:numId w:val="14"/>
        </w:numPr>
        <w:tabs>
          <w:tab w:val="left" w:pos="736"/>
        </w:tabs>
        <w:spacing w:before="0" w:line="360" w:lineRule="exact"/>
        <w:ind w:leftChars="99" w:left="218" w:firstLine="0"/>
        <w:jc w:val="both"/>
        <w:rPr>
          <w:sz w:val="21"/>
          <w:szCs w:val="21"/>
        </w:rPr>
      </w:pPr>
      <w:r>
        <w:rPr>
          <w:sz w:val="21"/>
          <w:szCs w:val="21"/>
        </w:rPr>
        <w:t>Find a new material for storing</w:t>
      </w:r>
      <w:r>
        <w:rPr>
          <w:spacing w:val="-11"/>
          <w:sz w:val="21"/>
          <w:szCs w:val="21"/>
        </w:rPr>
        <w:t xml:space="preserve"> </w:t>
      </w:r>
      <w:r>
        <w:rPr>
          <w:spacing w:val="-3"/>
          <w:sz w:val="21"/>
          <w:szCs w:val="21"/>
        </w:rPr>
        <w:t>energy.</w:t>
      </w:r>
    </w:p>
    <w:p w14:paraId="2342E3DA" w14:textId="77777777" w:rsidR="00456BEC" w:rsidRDefault="00F47E4D">
      <w:pPr>
        <w:pStyle w:val="a7"/>
        <w:numPr>
          <w:ilvl w:val="0"/>
          <w:numId w:val="14"/>
        </w:numPr>
        <w:tabs>
          <w:tab w:val="left" w:pos="736"/>
        </w:tabs>
        <w:spacing w:before="0" w:line="360" w:lineRule="exact"/>
        <w:ind w:leftChars="99" w:left="218" w:firstLine="0"/>
        <w:jc w:val="both"/>
        <w:rPr>
          <w:sz w:val="21"/>
          <w:szCs w:val="21"/>
        </w:rPr>
      </w:pPr>
      <w:r>
        <w:rPr>
          <w:sz w:val="21"/>
          <w:szCs w:val="21"/>
        </w:rPr>
        <w:t>Recover super-heated</w:t>
      </w:r>
      <w:r>
        <w:rPr>
          <w:spacing w:val="-4"/>
          <w:sz w:val="21"/>
          <w:szCs w:val="21"/>
        </w:rPr>
        <w:t xml:space="preserve"> </w:t>
      </w:r>
      <w:r>
        <w:rPr>
          <w:sz w:val="21"/>
          <w:szCs w:val="21"/>
        </w:rPr>
        <w:t>steam.</w:t>
      </w:r>
    </w:p>
    <w:p w14:paraId="582BD4C5" w14:textId="77777777" w:rsidR="00456BEC" w:rsidRDefault="00F47E4D">
      <w:pPr>
        <w:pStyle w:val="a7"/>
        <w:numPr>
          <w:ilvl w:val="0"/>
          <w:numId w:val="14"/>
        </w:numPr>
        <w:tabs>
          <w:tab w:val="left" w:pos="748"/>
        </w:tabs>
        <w:spacing w:before="0" w:line="360" w:lineRule="exact"/>
        <w:ind w:leftChars="99" w:left="218" w:firstLine="0"/>
        <w:jc w:val="both"/>
        <w:rPr>
          <w:sz w:val="21"/>
          <w:szCs w:val="21"/>
        </w:rPr>
      </w:pPr>
      <w:r>
        <w:rPr>
          <w:sz w:val="21"/>
          <w:szCs w:val="21"/>
        </w:rPr>
        <w:t>Collect carbon dioxide</w:t>
      </w:r>
      <w:r>
        <w:rPr>
          <w:spacing w:val="-8"/>
          <w:sz w:val="21"/>
          <w:szCs w:val="21"/>
        </w:rPr>
        <w:t xml:space="preserve"> </w:t>
      </w:r>
      <w:r>
        <w:rPr>
          <w:sz w:val="21"/>
          <w:szCs w:val="21"/>
        </w:rPr>
        <w:t>gas.</w:t>
      </w:r>
    </w:p>
    <w:p w14:paraId="248E7AB6" w14:textId="77777777" w:rsidR="00456BEC" w:rsidRDefault="00456BEC">
      <w:pPr>
        <w:pStyle w:val="a7"/>
        <w:tabs>
          <w:tab w:val="left" w:pos="748"/>
        </w:tabs>
        <w:spacing w:before="0" w:line="360" w:lineRule="exact"/>
        <w:ind w:leftChars="99" w:left="218" w:firstLine="0"/>
        <w:jc w:val="both"/>
        <w:rPr>
          <w:sz w:val="21"/>
          <w:szCs w:val="21"/>
        </w:rPr>
      </w:pPr>
    </w:p>
    <w:p w14:paraId="0906563D" w14:textId="77777777" w:rsidR="00456BEC" w:rsidRDefault="00F47E4D">
      <w:pPr>
        <w:pStyle w:val="2"/>
        <w:spacing w:line="360" w:lineRule="exact"/>
        <w:ind w:leftChars="99" w:left="218"/>
      </w:pPr>
      <w:r>
        <w:t>Questions 22 to 25 are based on the recording you have just heard.</w:t>
      </w:r>
    </w:p>
    <w:p w14:paraId="53270587" w14:textId="77777777" w:rsidR="00456BEC" w:rsidRDefault="00456BEC"/>
    <w:p w14:paraId="1B0BDBB2" w14:textId="77777777" w:rsidR="00456BEC" w:rsidRDefault="00F47E4D">
      <w:pPr>
        <w:pStyle w:val="a7"/>
        <w:tabs>
          <w:tab w:val="left" w:pos="220"/>
        </w:tabs>
        <w:spacing w:before="0" w:line="360" w:lineRule="exact"/>
        <w:ind w:leftChars="99" w:left="218" w:firstLine="0"/>
        <w:jc w:val="both"/>
        <w:rPr>
          <w:sz w:val="21"/>
          <w:szCs w:val="21"/>
        </w:rPr>
      </w:pPr>
      <w:r>
        <w:rPr>
          <w:rFonts w:eastAsia="宋体" w:hint="eastAsia"/>
          <w:sz w:val="21"/>
          <w:szCs w:val="21"/>
          <w:lang w:eastAsia="zh-CN"/>
        </w:rPr>
        <w:t xml:space="preserve">22.   </w:t>
      </w:r>
      <w:r>
        <w:rPr>
          <w:sz w:val="21"/>
          <w:szCs w:val="21"/>
        </w:rPr>
        <w:t xml:space="preserve">A) The lack of supervision by both the </w:t>
      </w:r>
      <w:r>
        <w:rPr>
          <w:sz w:val="21"/>
          <w:szCs w:val="21"/>
        </w:rPr>
        <w:t>national and local</w:t>
      </w:r>
      <w:r>
        <w:rPr>
          <w:spacing w:val="-22"/>
          <w:sz w:val="21"/>
          <w:szCs w:val="21"/>
        </w:rPr>
        <w:t xml:space="preserve"> </w:t>
      </w:r>
      <w:r>
        <w:rPr>
          <w:sz w:val="21"/>
          <w:szCs w:val="21"/>
        </w:rPr>
        <w:t>governments.</w:t>
      </w:r>
    </w:p>
    <w:p w14:paraId="30F7F25D" w14:textId="77777777" w:rsidR="00456BEC" w:rsidRDefault="00F47E4D">
      <w:pPr>
        <w:pStyle w:val="a7"/>
        <w:numPr>
          <w:ilvl w:val="0"/>
          <w:numId w:val="15"/>
        </w:numPr>
        <w:tabs>
          <w:tab w:val="left" w:pos="733"/>
        </w:tabs>
        <w:spacing w:before="0" w:line="360" w:lineRule="exact"/>
        <w:ind w:leftChars="99" w:left="218" w:firstLine="0"/>
        <w:jc w:val="both"/>
        <w:rPr>
          <w:sz w:val="21"/>
          <w:szCs w:val="21"/>
        </w:rPr>
      </w:pPr>
      <w:r>
        <w:rPr>
          <w:sz w:val="21"/>
          <w:szCs w:val="21"/>
        </w:rPr>
        <w:t>The impact of the current economic crisis at home and</w:t>
      </w:r>
      <w:r>
        <w:rPr>
          <w:spacing w:val="-17"/>
          <w:sz w:val="21"/>
          <w:szCs w:val="21"/>
        </w:rPr>
        <w:t xml:space="preserve"> </w:t>
      </w:r>
      <w:r>
        <w:rPr>
          <w:sz w:val="21"/>
          <w:szCs w:val="21"/>
        </w:rPr>
        <w:t>abroad.</w:t>
      </w:r>
    </w:p>
    <w:p w14:paraId="3319A431" w14:textId="77777777" w:rsidR="00456BEC" w:rsidRDefault="00F47E4D">
      <w:pPr>
        <w:pStyle w:val="a7"/>
        <w:numPr>
          <w:ilvl w:val="0"/>
          <w:numId w:val="15"/>
        </w:numPr>
        <w:tabs>
          <w:tab w:val="left" w:pos="733"/>
        </w:tabs>
        <w:spacing w:before="0" w:line="360" w:lineRule="exact"/>
        <w:ind w:leftChars="99" w:left="218" w:firstLine="0"/>
        <w:jc w:val="both"/>
        <w:rPr>
          <w:sz w:val="21"/>
          <w:szCs w:val="21"/>
        </w:rPr>
      </w:pPr>
      <w:r>
        <w:rPr>
          <w:sz w:val="21"/>
          <w:szCs w:val="21"/>
        </w:rPr>
        <w:t>The poor management of day centres and home help</w:t>
      </w:r>
      <w:r>
        <w:rPr>
          <w:spacing w:val="-18"/>
          <w:sz w:val="21"/>
          <w:szCs w:val="21"/>
        </w:rPr>
        <w:t xml:space="preserve"> </w:t>
      </w:r>
      <w:r>
        <w:rPr>
          <w:sz w:val="21"/>
          <w:szCs w:val="21"/>
        </w:rPr>
        <w:t>services.</w:t>
      </w:r>
    </w:p>
    <w:p w14:paraId="79BCAD6F" w14:textId="77777777" w:rsidR="00456BEC" w:rsidRDefault="00F47E4D">
      <w:pPr>
        <w:pStyle w:val="a7"/>
        <w:numPr>
          <w:ilvl w:val="0"/>
          <w:numId w:val="15"/>
        </w:numPr>
        <w:tabs>
          <w:tab w:val="left" w:pos="745"/>
        </w:tabs>
        <w:spacing w:before="0" w:line="360" w:lineRule="exact"/>
        <w:ind w:leftChars="99" w:left="218" w:firstLine="0"/>
        <w:jc w:val="both"/>
        <w:rPr>
          <w:sz w:val="21"/>
          <w:szCs w:val="21"/>
        </w:rPr>
      </w:pPr>
      <w:r>
        <w:rPr>
          <w:sz w:val="21"/>
          <w:szCs w:val="21"/>
        </w:rPr>
        <w:t>The poor relation between national health and social care</w:t>
      </w:r>
      <w:r>
        <w:rPr>
          <w:spacing w:val="-17"/>
          <w:sz w:val="21"/>
          <w:szCs w:val="21"/>
        </w:rPr>
        <w:t xml:space="preserve"> </w:t>
      </w:r>
      <w:r>
        <w:rPr>
          <w:sz w:val="21"/>
          <w:szCs w:val="21"/>
        </w:rPr>
        <w:t>services.</w:t>
      </w:r>
    </w:p>
    <w:p w14:paraId="56568005" w14:textId="77777777" w:rsidR="00456BEC" w:rsidRDefault="00456BEC">
      <w:pPr>
        <w:pStyle w:val="a7"/>
        <w:tabs>
          <w:tab w:val="left" w:pos="745"/>
        </w:tabs>
        <w:spacing w:before="0" w:line="360" w:lineRule="exact"/>
        <w:ind w:leftChars="99" w:left="218" w:firstLine="0"/>
        <w:jc w:val="both"/>
        <w:rPr>
          <w:sz w:val="21"/>
          <w:szCs w:val="21"/>
        </w:rPr>
      </w:pPr>
    </w:p>
    <w:p w14:paraId="4F7A3408" w14:textId="77777777" w:rsidR="00456BEC" w:rsidRDefault="00F47E4D">
      <w:pPr>
        <w:pStyle w:val="a7"/>
        <w:tabs>
          <w:tab w:val="left" w:pos="304"/>
        </w:tabs>
        <w:spacing w:before="0" w:line="360" w:lineRule="exact"/>
        <w:ind w:leftChars="99" w:left="218" w:firstLine="0"/>
        <w:jc w:val="both"/>
        <w:rPr>
          <w:sz w:val="21"/>
          <w:szCs w:val="21"/>
        </w:rPr>
      </w:pPr>
      <w:r>
        <w:rPr>
          <w:rFonts w:eastAsia="宋体" w:hint="eastAsia"/>
          <w:sz w:val="21"/>
          <w:szCs w:val="21"/>
          <w:lang w:eastAsia="zh-CN"/>
        </w:rPr>
        <w:t xml:space="preserve">23.   </w:t>
      </w:r>
      <w:r>
        <w:rPr>
          <w:sz w:val="21"/>
          <w:szCs w:val="21"/>
        </w:rPr>
        <w:t>A) It was mainly provided by</w:t>
      </w:r>
      <w:r>
        <w:rPr>
          <w:sz w:val="21"/>
          <w:szCs w:val="21"/>
        </w:rPr>
        <w:t xml:space="preserve"> voluntary</w:t>
      </w:r>
      <w:r>
        <w:rPr>
          <w:spacing w:val="-22"/>
          <w:sz w:val="21"/>
          <w:szCs w:val="21"/>
        </w:rPr>
        <w:t xml:space="preserve"> </w:t>
      </w:r>
      <w:r>
        <w:rPr>
          <w:sz w:val="21"/>
          <w:szCs w:val="21"/>
        </w:rPr>
        <w:t>services.</w:t>
      </w:r>
    </w:p>
    <w:p w14:paraId="1E2AE62F" w14:textId="77777777" w:rsidR="00456BEC" w:rsidRDefault="00F47E4D">
      <w:pPr>
        <w:pStyle w:val="a7"/>
        <w:numPr>
          <w:ilvl w:val="0"/>
          <w:numId w:val="16"/>
        </w:numPr>
        <w:tabs>
          <w:tab w:val="left" w:pos="262"/>
        </w:tabs>
        <w:spacing w:before="0" w:line="360" w:lineRule="exact"/>
        <w:ind w:leftChars="99" w:left="218" w:firstLine="0"/>
        <w:jc w:val="both"/>
        <w:rPr>
          <w:sz w:val="21"/>
          <w:szCs w:val="21"/>
        </w:rPr>
      </w:pPr>
      <w:r>
        <w:rPr>
          <w:sz w:val="21"/>
          <w:szCs w:val="21"/>
        </w:rPr>
        <w:t>It mainly caters to the needs of the</w:t>
      </w:r>
      <w:r>
        <w:rPr>
          <w:spacing w:val="-18"/>
          <w:sz w:val="21"/>
          <w:szCs w:val="21"/>
        </w:rPr>
        <w:t xml:space="preserve"> </w:t>
      </w:r>
      <w:r>
        <w:rPr>
          <w:sz w:val="21"/>
          <w:szCs w:val="21"/>
        </w:rPr>
        <w:t>privileged.</w:t>
      </w:r>
    </w:p>
    <w:p w14:paraId="6ECD534A" w14:textId="77777777" w:rsidR="00456BEC" w:rsidRDefault="00F47E4D">
      <w:pPr>
        <w:pStyle w:val="a7"/>
        <w:numPr>
          <w:ilvl w:val="0"/>
          <w:numId w:val="16"/>
        </w:numPr>
        <w:tabs>
          <w:tab w:val="left" w:pos="262"/>
        </w:tabs>
        <w:spacing w:before="0" w:line="360" w:lineRule="exact"/>
        <w:ind w:leftChars="99" w:left="218" w:firstLine="0"/>
        <w:jc w:val="both"/>
        <w:rPr>
          <w:sz w:val="21"/>
          <w:szCs w:val="21"/>
        </w:rPr>
      </w:pPr>
      <w:r>
        <w:rPr>
          <w:sz w:val="21"/>
          <w:szCs w:val="21"/>
        </w:rPr>
        <w:t>It called for a sufficient number of</w:t>
      </w:r>
      <w:r>
        <w:rPr>
          <w:spacing w:val="-19"/>
          <w:sz w:val="21"/>
          <w:szCs w:val="21"/>
        </w:rPr>
        <w:t xml:space="preserve"> </w:t>
      </w:r>
      <w:r>
        <w:rPr>
          <w:sz w:val="21"/>
          <w:szCs w:val="21"/>
        </w:rPr>
        <w:t>volunteers.</w:t>
      </w:r>
    </w:p>
    <w:p w14:paraId="56014341" w14:textId="77777777" w:rsidR="00456BEC" w:rsidRDefault="00F47E4D">
      <w:pPr>
        <w:pStyle w:val="a7"/>
        <w:numPr>
          <w:ilvl w:val="0"/>
          <w:numId w:val="16"/>
        </w:numPr>
        <w:tabs>
          <w:tab w:val="left" w:pos="749"/>
        </w:tabs>
        <w:spacing w:before="0" w:line="360" w:lineRule="exact"/>
        <w:ind w:leftChars="99" w:left="218" w:firstLine="0"/>
        <w:jc w:val="both"/>
        <w:rPr>
          <w:sz w:val="21"/>
          <w:szCs w:val="21"/>
        </w:rPr>
      </w:pPr>
      <w:r>
        <w:rPr>
          <w:sz w:val="21"/>
          <w:szCs w:val="21"/>
        </w:rPr>
        <w:t>It has deteriorated over the past sixty</w:t>
      </w:r>
      <w:r>
        <w:rPr>
          <w:spacing w:val="-14"/>
          <w:sz w:val="21"/>
          <w:szCs w:val="21"/>
        </w:rPr>
        <w:t xml:space="preserve"> </w:t>
      </w:r>
      <w:r>
        <w:rPr>
          <w:sz w:val="21"/>
          <w:szCs w:val="21"/>
        </w:rPr>
        <w:t>years.</w:t>
      </w:r>
    </w:p>
    <w:p w14:paraId="097DFABF" w14:textId="77777777" w:rsidR="00456BEC" w:rsidRDefault="00456BEC">
      <w:pPr>
        <w:pStyle w:val="a7"/>
        <w:tabs>
          <w:tab w:val="left" w:pos="749"/>
        </w:tabs>
        <w:spacing w:before="0" w:line="360" w:lineRule="exact"/>
        <w:ind w:leftChars="99" w:left="218" w:firstLine="0"/>
        <w:jc w:val="both"/>
        <w:rPr>
          <w:sz w:val="21"/>
          <w:szCs w:val="21"/>
        </w:rPr>
      </w:pPr>
    </w:p>
    <w:p w14:paraId="4109149A" w14:textId="77777777" w:rsidR="00456BEC" w:rsidRDefault="00F47E4D">
      <w:pPr>
        <w:pStyle w:val="a7"/>
        <w:tabs>
          <w:tab w:val="left" w:pos="220"/>
        </w:tabs>
        <w:spacing w:before="0" w:line="360" w:lineRule="exact"/>
        <w:ind w:leftChars="99" w:left="218" w:firstLine="0"/>
        <w:jc w:val="both"/>
        <w:rPr>
          <w:sz w:val="21"/>
          <w:szCs w:val="21"/>
        </w:rPr>
      </w:pPr>
      <w:r>
        <w:rPr>
          <w:rFonts w:eastAsia="宋体" w:hint="eastAsia"/>
          <w:sz w:val="21"/>
          <w:szCs w:val="21"/>
          <w:lang w:eastAsia="zh-CN"/>
        </w:rPr>
        <w:t xml:space="preserve">24.   </w:t>
      </w:r>
      <w:r>
        <w:rPr>
          <w:sz w:val="21"/>
          <w:szCs w:val="21"/>
        </w:rPr>
        <w:t>A) Their longer</w:t>
      </w:r>
      <w:r>
        <w:rPr>
          <w:spacing w:val="-7"/>
          <w:sz w:val="21"/>
          <w:szCs w:val="21"/>
        </w:rPr>
        <w:t xml:space="preserve"> </w:t>
      </w:r>
      <w:r>
        <w:rPr>
          <w:sz w:val="21"/>
          <w:szCs w:val="21"/>
        </w:rPr>
        <w:t>lifespans.</w:t>
      </w:r>
    </w:p>
    <w:p w14:paraId="14684006" w14:textId="77777777" w:rsidR="00456BEC" w:rsidRDefault="00F47E4D">
      <w:pPr>
        <w:pStyle w:val="a7"/>
        <w:numPr>
          <w:ilvl w:val="0"/>
          <w:numId w:val="17"/>
        </w:numPr>
        <w:tabs>
          <w:tab w:val="left" w:pos="736"/>
        </w:tabs>
        <w:spacing w:before="0" w:line="360" w:lineRule="exact"/>
        <w:ind w:leftChars="99" w:left="218" w:firstLine="0"/>
        <w:jc w:val="both"/>
        <w:rPr>
          <w:sz w:val="21"/>
          <w:szCs w:val="21"/>
        </w:rPr>
      </w:pPr>
      <w:r>
        <w:rPr>
          <w:sz w:val="21"/>
          <w:szCs w:val="21"/>
        </w:rPr>
        <w:t>Fewer home helpers</w:t>
      </w:r>
      <w:r>
        <w:rPr>
          <w:spacing w:val="-5"/>
          <w:sz w:val="21"/>
          <w:szCs w:val="21"/>
        </w:rPr>
        <w:t xml:space="preserve"> </w:t>
      </w:r>
      <w:r>
        <w:rPr>
          <w:sz w:val="21"/>
          <w:szCs w:val="21"/>
        </w:rPr>
        <w:t>available.</w:t>
      </w:r>
    </w:p>
    <w:p w14:paraId="7E6CE51E" w14:textId="77777777" w:rsidR="00456BEC" w:rsidRDefault="00F47E4D">
      <w:pPr>
        <w:pStyle w:val="a7"/>
        <w:numPr>
          <w:ilvl w:val="0"/>
          <w:numId w:val="17"/>
        </w:numPr>
        <w:tabs>
          <w:tab w:val="left" w:pos="734"/>
        </w:tabs>
        <w:spacing w:before="0" w:line="360" w:lineRule="exact"/>
        <w:ind w:leftChars="99" w:left="218" w:firstLine="0"/>
        <w:jc w:val="both"/>
        <w:rPr>
          <w:sz w:val="21"/>
          <w:szCs w:val="21"/>
        </w:rPr>
      </w:pPr>
      <w:r>
        <w:rPr>
          <w:sz w:val="21"/>
          <w:szCs w:val="21"/>
        </w:rPr>
        <w:t xml:space="preserve">Their preference for </w:t>
      </w:r>
      <w:r>
        <w:rPr>
          <w:sz w:val="21"/>
          <w:szCs w:val="21"/>
        </w:rPr>
        <w:t>private</w:t>
      </w:r>
      <w:r>
        <w:rPr>
          <w:spacing w:val="-10"/>
          <w:sz w:val="21"/>
          <w:szCs w:val="21"/>
        </w:rPr>
        <w:t xml:space="preserve"> </w:t>
      </w:r>
      <w:r>
        <w:rPr>
          <w:sz w:val="21"/>
          <w:szCs w:val="21"/>
        </w:rPr>
        <w:t>services.</w:t>
      </w:r>
    </w:p>
    <w:p w14:paraId="329E9FEB" w14:textId="77777777" w:rsidR="00456BEC" w:rsidRDefault="00F47E4D">
      <w:pPr>
        <w:pStyle w:val="a7"/>
        <w:numPr>
          <w:ilvl w:val="0"/>
          <w:numId w:val="17"/>
        </w:numPr>
        <w:tabs>
          <w:tab w:val="left" w:pos="748"/>
        </w:tabs>
        <w:spacing w:before="0" w:line="360" w:lineRule="exact"/>
        <w:ind w:leftChars="99" w:left="218" w:firstLine="0"/>
        <w:jc w:val="both"/>
        <w:rPr>
          <w:sz w:val="21"/>
          <w:szCs w:val="21"/>
        </w:rPr>
      </w:pPr>
      <w:r>
        <w:rPr>
          <w:sz w:val="21"/>
          <w:szCs w:val="21"/>
        </w:rPr>
        <w:t>More of them suffering serious</w:t>
      </w:r>
      <w:r>
        <w:rPr>
          <w:spacing w:val="-10"/>
          <w:sz w:val="21"/>
          <w:szCs w:val="21"/>
        </w:rPr>
        <w:t xml:space="preserve"> </w:t>
      </w:r>
      <w:r>
        <w:rPr>
          <w:sz w:val="21"/>
          <w:szCs w:val="21"/>
        </w:rPr>
        <w:t>illnesses.</w:t>
      </w:r>
    </w:p>
    <w:p w14:paraId="0A69C321" w14:textId="77777777" w:rsidR="00456BEC" w:rsidRDefault="00456BEC">
      <w:pPr>
        <w:pStyle w:val="a7"/>
        <w:tabs>
          <w:tab w:val="left" w:pos="748"/>
        </w:tabs>
        <w:spacing w:before="0" w:line="360" w:lineRule="exact"/>
        <w:ind w:leftChars="99" w:left="218" w:firstLine="0"/>
        <w:jc w:val="both"/>
        <w:rPr>
          <w:sz w:val="21"/>
          <w:szCs w:val="21"/>
        </w:rPr>
      </w:pPr>
    </w:p>
    <w:p w14:paraId="166F8AC7" w14:textId="77777777" w:rsidR="00456BEC" w:rsidRDefault="00F47E4D">
      <w:pPr>
        <w:pStyle w:val="a7"/>
        <w:tabs>
          <w:tab w:val="left" w:pos="304"/>
        </w:tabs>
        <w:spacing w:before="0" w:line="360" w:lineRule="exact"/>
        <w:ind w:leftChars="99" w:left="218" w:firstLine="0"/>
        <w:jc w:val="both"/>
        <w:rPr>
          <w:sz w:val="21"/>
          <w:szCs w:val="21"/>
        </w:rPr>
      </w:pPr>
      <w:r>
        <w:rPr>
          <w:rFonts w:eastAsia="宋体" w:hint="eastAsia"/>
          <w:sz w:val="21"/>
          <w:szCs w:val="21"/>
          <w:lang w:eastAsia="zh-CN"/>
        </w:rPr>
        <w:t xml:space="preserve">25.   </w:t>
      </w:r>
      <w:r>
        <w:rPr>
          <w:sz w:val="21"/>
          <w:szCs w:val="21"/>
        </w:rPr>
        <w:t>A) They are unable to pay for health</w:t>
      </w:r>
      <w:r>
        <w:rPr>
          <w:spacing w:val="-21"/>
          <w:sz w:val="21"/>
          <w:szCs w:val="21"/>
        </w:rPr>
        <w:t xml:space="preserve"> </w:t>
      </w:r>
      <w:r>
        <w:rPr>
          <w:sz w:val="21"/>
          <w:szCs w:val="21"/>
        </w:rPr>
        <w:t>services.</w:t>
      </w:r>
    </w:p>
    <w:p w14:paraId="502BBA33" w14:textId="77777777" w:rsidR="00456BEC" w:rsidRDefault="00F47E4D">
      <w:pPr>
        <w:pStyle w:val="a7"/>
        <w:numPr>
          <w:ilvl w:val="0"/>
          <w:numId w:val="18"/>
        </w:numPr>
        <w:tabs>
          <w:tab w:val="left" w:pos="258"/>
        </w:tabs>
        <w:spacing w:before="0" w:line="360" w:lineRule="exact"/>
        <w:ind w:leftChars="99" w:left="218" w:firstLine="0"/>
        <w:jc w:val="both"/>
        <w:rPr>
          <w:sz w:val="21"/>
          <w:szCs w:val="21"/>
        </w:rPr>
      </w:pPr>
      <w:r>
        <w:rPr>
          <w:sz w:val="21"/>
          <w:szCs w:val="21"/>
        </w:rPr>
        <w:t>They have long been discriminated</w:t>
      </w:r>
      <w:r>
        <w:rPr>
          <w:spacing w:val="-20"/>
          <w:sz w:val="21"/>
          <w:szCs w:val="21"/>
        </w:rPr>
        <w:t xml:space="preserve"> </w:t>
      </w:r>
      <w:r>
        <w:rPr>
          <w:sz w:val="21"/>
          <w:szCs w:val="21"/>
        </w:rPr>
        <w:t>against.</w:t>
      </w:r>
    </w:p>
    <w:p w14:paraId="3893226D" w14:textId="77777777" w:rsidR="00456BEC" w:rsidRDefault="00F47E4D">
      <w:pPr>
        <w:pStyle w:val="a7"/>
        <w:numPr>
          <w:ilvl w:val="0"/>
          <w:numId w:val="18"/>
        </w:numPr>
        <w:tabs>
          <w:tab w:val="left" w:pos="733"/>
        </w:tabs>
        <w:spacing w:before="0" w:line="360" w:lineRule="exact"/>
        <w:ind w:leftChars="99" w:left="218" w:firstLine="0"/>
        <w:jc w:val="both"/>
        <w:rPr>
          <w:sz w:val="21"/>
          <w:szCs w:val="21"/>
        </w:rPr>
      </w:pPr>
      <w:r>
        <w:rPr>
          <w:sz w:val="21"/>
          <w:szCs w:val="21"/>
        </w:rPr>
        <w:t>They are vulnerable to illnesses and</w:t>
      </w:r>
      <w:r>
        <w:rPr>
          <w:spacing w:val="-20"/>
          <w:sz w:val="21"/>
          <w:szCs w:val="21"/>
        </w:rPr>
        <w:t xml:space="preserve"> </w:t>
      </w:r>
      <w:r>
        <w:rPr>
          <w:sz w:val="21"/>
          <w:szCs w:val="21"/>
        </w:rPr>
        <w:t>diseases.</w:t>
      </w:r>
    </w:p>
    <w:p w14:paraId="7F9C78A6" w14:textId="77777777" w:rsidR="00456BEC" w:rsidRDefault="00F47E4D">
      <w:pPr>
        <w:pStyle w:val="a7"/>
        <w:numPr>
          <w:ilvl w:val="0"/>
          <w:numId w:val="18"/>
        </w:numPr>
        <w:tabs>
          <w:tab w:val="left" w:pos="746"/>
        </w:tabs>
        <w:spacing w:before="0" w:line="360" w:lineRule="exact"/>
        <w:ind w:leftChars="99" w:left="218" w:firstLine="0"/>
        <w:jc w:val="both"/>
        <w:rPr>
          <w:sz w:val="21"/>
          <w:szCs w:val="21"/>
        </w:rPr>
      </w:pPr>
      <w:r>
        <w:rPr>
          <w:sz w:val="21"/>
          <w:szCs w:val="21"/>
        </w:rPr>
        <w:t>They have contributed a great deal to</w:t>
      </w:r>
      <w:r>
        <w:rPr>
          <w:spacing w:val="-31"/>
          <w:sz w:val="21"/>
          <w:szCs w:val="21"/>
        </w:rPr>
        <w:t xml:space="preserve"> </w:t>
      </w:r>
      <w:r>
        <w:rPr>
          <w:sz w:val="21"/>
          <w:szCs w:val="21"/>
        </w:rPr>
        <w:t>society.</w:t>
      </w:r>
    </w:p>
    <w:p w14:paraId="30CD7C54" w14:textId="77777777" w:rsidR="00456BEC" w:rsidRDefault="00F47E4D">
      <w:pPr>
        <w:pStyle w:val="2"/>
        <w:tabs>
          <w:tab w:val="left" w:pos="5153"/>
          <w:tab w:val="left" w:pos="8664"/>
        </w:tabs>
        <w:spacing w:line="360" w:lineRule="exact"/>
        <w:ind w:left="0"/>
        <w:rPr>
          <w:spacing w:val="-3"/>
          <w:sz w:val="28"/>
          <w:szCs w:val="28"/>
        </w:rPr>
      </w:pPr>
      <w:r>
        <w:rPr>
          <w:sz w:val="28"/>
          <w:szCs w:val="28"/>
        </w:rPr>
        <w:lastRenderedPageBreak/>
        <w:t>Part</w:t>
      </w:r>
      <w:r>
        <w:rPr>
          <w:spacing w:val="-4"/>
          <w:sz w:val="28"/>
          <w:szCs w:val="28"/>
        </w:rPr>
        <w:t xml:space="preserve"> </w:t>
      </w:r>
      <w:r>
        <w:rPr>
          <w:sz w:val="28"/>
          <w:szCs w:val="28"/>
        </w:rPr>
        <w:t>III</w:t>
      </w:r>
      <w:r>
        <w:rPr>
          <w:rFonts w:eastAsia="宋体" w:hint="eastAsia"/>
          <w:sz w:val="28"/>
          <w:szCs w:val="28"/>
          <w:lang w:eastAsia="zh-CN"/>
        </w:rPr>
        <w:t xml:space="preserve">                            </w:t>
      </w:r>
      <w:r>
        <w:rPr>
          <w:sz w:val="28"/>
          <w:szCs w:val="28"/>
        </w:rPr>
        <w:t>Reading</w:t>
      </w:r>
      <w:r>
        <w:rPr>
          <w:spacing w:val="-4"/>
          <w:sz w:val="28"/>
          <w:szCs w:val="28"/>
        </w:rPr>
        <w:t xml:space="preserve"> </w:t>
      </w:r>
      <w:r>
        <w:rPr>
          <w:sz w:val="28"/>
          <w:szCs w:val="28"/>
        </w:rPr>
        <w:t>Comprehension</w:t>
      </w:r>
      <w:r>
        <w:rPr>
          <w:rFonts w:eastAsia="宋体" w:hint="eastAsia"/>
          <w:sz w:val="28"/>
          <w:szCs w:val="28"/>
          <w:lang w:eastAsia="zh-CN"/>
        </w:rPr>
        <w:t xml:space="preserve">                     </w:t>
      </w:r>
      <w:r>
        <w:rPr>
          <w:sz w:val="28"/>
          <w:szCs w:val="28"/>
        </w:rPr>
        <w:t xml:space="preserve">(40 </w:t>
      </w:r>
      <w:r>
        <w:rPr>
          <w:spacing w:val="-3"/>
          <w:sz w:val="28"/>
          <w:szCs w:val="28"/>
        </w:rPr>
        <w:t xml:space="preserve">minutes) </w:t>
      </w:r>
    </w:p>
    <w:p w14:paraId="56277E74" w14:textId="77777777" w:rsidR="00456BEC" w:rsidRDefault="00456BEC">
      <w:pPr>
        <w:pStyle w:val="2"/>
        <w:tabs>
          <w:tab w:val="left" w:pos="5153"/>
          <w:tab w:val="left" w:pos="8664"/>
        </w:tabs>
        <w:spacing w:line="360" w:lineRule="exact"/>
        <w:ind w:left="0"/>
      </w:pPr>
    </w:p>
    <w:p w14:paraId="442AFD1C" w14:textId="77777777" w:rsidR="00456BEC" w:rsidRDefault="00F47E4D">
      <w:pPr>
        <w:pStyle w:val="2"/>
        <w:tabs>
          <w:tab w:val="left" w:pos="5153"/>
          <w:tab w:val="left" w:pos="8664"/>
        </w:tabs>
        <w:spacing w:line="360" w:lineRule="exact"/>
        <w:ind w:left="0"/>
      </w:pPr>
      <w:r>
        <w:t>Section</w:t>
      </w:r>
      <w:r>
        <w:rPr>
          <w:spacing w:val="-15"/>
        </w:rPr>
        <w:t xml:space="preserve"> </w:t>
      </w:r>
      <w:r>
        <w:t>A</w:t>
      </w:r>
    </w:p>
    <w:p w14:paraId="403CF443" w14:textId="77777777" w:rsidR="00456BEC" w:rsidRDefault="00F47E4D">
      <w:pPr>
        <w:pStyle w:val="a3"/>
        <w:spacing w:before="0" w:line="360" w:lineRule="exact"/>
        <w:ind w:left="0"/>
        <w:jc w:val="both"/>
        <w:rPr>
          <w:i/>
          <w:iCs/>
        </w:rPr>
      </w:pPr>
      <w:r>
        <w:rPr>
          <w:b/>
        </w:rPr>
        <w:t xml:space="preserve">Directions: </w:t>
      </w:r>
      <w:r>
        <w:rPr>
          <w:i/>
          <w:iCs/>
        </w:rPr>
        <w:t xml:space="preserve">In this section, there is a passage with ten blanks. </w:t>
      </w:r>
      <w:r>
        <w:rPr>
          <w:i/>
          <w:iCs/>
          <w:spacing w:val="-8"/>
        </w:rPr>
        <w:t xml:space="preserve">You </w:t>
      </w:r>
      <w:r>
        <w:rPr>
          <w:i/>
          <w:iCs/>
        </w:rPr>
        <w:t>are required to select one word for each blank from a list of choices given in a word bank following the passage. Read the passage through carefully before making your choices. Each choice in the bank is identified by a letter. Please mark the correspondin</w:t>
      </w:r>
      <w:r>
        <w:rPr>
          <w:i/>
          <w:iCs/>
        </w:rPr>
        <w:t xml:space="preserve">g letter for each item on </w:t>
      </w:r>
      <w:r>
        <w:rPr>
          <w:b/>
          <w:i/>
          <w:iCs/>
        </w:rPr>
        <w:t xml:space="preserve">Answer Sheet 2 </w:t>
      </w:r>
      <w:r>
        <w:rPr>
          <w:i/>
          <w:iCs/>
        </w:rPr>
        <w:t xml:space="preserve">with a single line through the centre. </w:t>
      </w:r>
      <w:r>
        <w:rPr>
          <w:i/>
          <w:iCs/>
          <w:spacing w:val="-8"/>
        </w:rPr>
        <w:t xml:space="preserve">You </w:t>
      </w:r>
      <w:r>
        <w:rPr>
          <w:i/>
          <w:iCs/>
        </w:rPr>
        <w:t>may not use any of the words in the bank more than</w:t>
      </w:r>
      <w:r>
        <w:rPr>
          <w:i/>
          <w:iCs/>
          <w:spacing w:val="-29"/>
        </w:rPr>
        <w:t xml:space="preserve"> </w:t>
      </w:r>
      <w:r>
        <w:rPr>
          <w:i/>
          <w:iCs/>
        </w:rPr>
        <w:t>once.</w:t>
      </w:r>
    </w:p>
    <w:p w14:paraId="7D73870D" w14:textId="77777777" w:rsidR="00456BEC" w:rsidRDefault="00456BEC">
      <w:pPr>
        <w:pStyle w:val="a3"/>
        <w:spacing w:before="0" w:line="360" w:lineRule="exact"/>
        <w:ind w:left="0"/>
        <w:jc w:val="both"/>
      </w:pPr>
    </w:p>
    <w:p w14:paraId="54110052" w14:textId="77777777" w:rsidR="00456BEC" w:rsidRDefault="00F47E4D">
      <w:pPr>
        <w:pStyle w:val="2"/>
        <w:spacing w:line="360" w:lineRule="exact"/>
        <w:ind w:left="0"/>
      </w:pPr>
      <w:r>
        <w:t>Questions 26 to 35 are based on the following passage.</w:t>
      </w:r>
    </w:p>
    <w:p w14:paraId="2B463AB5" w14:textId="77777777" w:rsidR="00456BEC" w:rsidRDefault="00456BEC"/>
    <w:p w14:paraId="40470154" w14:textId="77777777" w:rsidR="00456BEC" w:rsidRDefault="00F47E4D">
      <w:pPr>
        <w:pStyle w:val="a3"/>
        <w:spacing w:before="0" w:line="360" w:lineRule="exact"/>
        <w:ind w:left="0" w:firstLine="435"/>
        <w:jc w:val="both"/>
      </w:pPr>
      <w:r>
        <w:t xml:space="preserve">Just off the coast of Southern California sits Santa </w:t>
      </w:r>
      <w:r>
        <w:t>Cruz Island, where a magical creature called the island fox</w:t>
      </w:r>
      <w:r>
        <w:rPr>
          <w:u w:val="single"/>
        </w:rPr>
        <w:t xml:space="preserve">    26   </w:t>
      </w:r>
      <w:r>
        <w:t xml:space="preserve"> . A decade ago, this island’s  ecosystem was  in</w:t>
      </w:r>
      <w:r>
        <w:rPr>
          <w:u w:val="single"/>
        </w:rPr>
        <w:t xml:space="preserve">   27   </w:t>
      </w:r>
      <w:r>
        <w:t xml:space="preserve">. </w:t>
      </w:r>
      <w:r>
        <w:rPr>
          <w:spacing w:val="-3"/>
        </w:rPr>
        <w:t xml:space="preserve">Wild  </w:t>
      </w:r>
      <w:r>
        <w:t>pigs  attracted golden eagles from the mainland, and those   flying</w:t>
      </w:r>
      <w:r>
        <w:rPr>
          <w:u w:val="single"/>
        </w:rPr>
        <w:t xml:space="preserve">    28    </w:t>
      </w:r>
      <w:r>
        <w:t>crashed the fox population. So the Nature Cons</w:t>
      </w:r>
      <w:r>
        <w:t>ervancy launched a</w:t>
      </w:r>
      <w:r>
        <w:rPr>
          <w:u w:val="single"/>
        </w:rPr>
        <w:t xml:space="preserve">     29     </w:t>
      </w:r>
      <w:r>
        <w:t>war against the pigs, complete   with helicopters and sharp</w:t>
      </w:r>
      <w:r>
        <w:rPr>
          <w:spacing w:val="-10"/>
        </w:rPr>
        <w:t xml:space="preserve"> </w:t>
      </w:r>
      <w:r>
        <w:t>shooters.</w:t>
      </w:r>
    </w:p>
    <w:p w14:paraId="7F0AC99B" w14:textId="77777777" w:rsidR="00456BEC" w:rsidRDefault="00F47E4D">
      <w:pPr>
        <w:pStyle w:val="a3"/>
        <w:spacing w:before="0" w:line="360" w:lineRule="exact"/>
        <w:ind w:left="0" w:firstLine="435"/>
        <w:jc w:val="both"/>
      </w:pPr>
      <w:r>
        <w:t xml:space="preserve">And it worked. </w:t>
      </w:r>
      <w:r>
        <w:rPr>
          <w:spacing w:val="-5"/>
        </w:rPr>
        <w:t xml:space="preserve">Today, </w:t>
      </w:r>
      <w:r>
        <w:t xml:space="preserve">federal agencies are pulling the island fox from the Endangered Species List.  </w:t>
      </w:r>
      <w:r>
        <w:rPr>
          <w:spacing w:val="-4"/>
        </w:rPr>
        <w:t xml:space="preserve">It’s  </w:t>
      </w:r>
      <w:r>
        <w:t xml:space="preserve">the fastest-ever recovery of a mammal, </w:t>
      </w:r>
      <w:r>
        <w:t>joining peers like the Louisiana black bear as glowing successes in the history of the Endangered Species</w:t>
      </w:r>
      <w:r>
        <w:rPr>
          <w:spacing w:val="-19"/>
        </w:rPr>
        <w:t xml:space="preserve"> </w:t>
      </w:r>
      <w:r>
        <w:t>Act.</w:t>
      </w:r>
    </w:p>
    <w:p w14:paraId="5BE53432" w14:textId="77777777" w:rsidR="00456BEC" w:rsidRDefault="00F47E4D">
      <w:pPr>
        <w:pStyle w:val="a3"/>
        <w:spacing w:before="0" w:line="360" w:lineRule="exact"/>
        <w:ind w:left="0" w:firstLine="435"/>
        <w:jc w:val="both"/>
      </w:pPr>
      <w:r>
        <w:t>But the recovery of Santa Cruz Island isn’t just about the fox. The Nature Conservancy has</w:t>
      </w:r>
      <w:r>
        <w:rPr>
          <w:u w:val="single"/>
        </w:rPr>
        <w:t xml:space="preserve"> 30</w:t>
      </w:r>
      <w:r>
        <w:t xml:space="preserve"> war on a multitude</w:t>
      </w:r>
      <w:r>
        <w:rPr>
          <w:rFonts w:eastAsia="宋体" w:hint="eastAsia"/>
          <w:lang w:eastAsia="zh-CN"/>
        </w:rPr>
        <w:t xml:space="preserve"> </w:t>
      </w:r>
      <w:r>
        <w:t>of invasive species here, from s</w:t>
      </w:r>
      <w:r>
        <w:t>heep to plants to the</w:t>
      </w:r>
      <w:r>
        <w:rPr>
          <w:u w:val="single"/>
        </w:rPr>
        <w:t xml:space="preserve"> 31 </w:t>
      </w:r>
      <w:r>
        <w:t xml:space="preserve"> Argentine ant. “Our philosophy with the island has always been, ‘OK,</w:t>
      </w:r>
      <w:r>
        <w:rPr>
          <w:u w:val="single"/>
        </w:rPr>
        <w:t xml:space="preserve">  32  </w:t>
      </w:r>
      <w:r>
        <w:t xml:space="preserve">the threats and let the island go back to what it was,’” says ecologist Christina </w:t>
      </w:r>
      <w:r>
        <w:rPr>
          <w:spacing w:val="-3"/>
        </w:rPr>
        <w:t xml:space="preserve">Boser. </w:t>
      </w:r>
      <w:r>
        <w:t>And it appears to be  working. Native plants are coming back, and t</w:t>
      </w:r>
      <w:r>
        <w:t>he fox once again bounds about</w:t>
      </w:r>
      <w:r>
        <w:rPr>
          <w:spacing w:val="-22"/>
        </w:rPr>
        <w:t xml:space="preserve"> </w:t>
      </w:r>
      <w:r>
        <w:t>carefree.</w:t>
      </w:r>
    </w:p>
    <w:p w14:paraId="031049CB" w14:textId="77777777" w:rsidR="00456BEC" w:rsidRDefault="00F47E4D">
      <w:pPr>
        <w:pStyle w:val="a3"/>
        <w:spacing w:before="0" w:line="360" w:lineRule="exact"/>
        <w:ind w:left="0" w:firstLine="435"/>
        <w:jc w:val="both"/>
      </w:pPr>
      <w:r>
        <w:t>But keeping those foxes from harm will occupy Boser and her colleagues for years to come. You see, humans are still allowed on Santa Cruz Island, and they bring dogs. So Boser has to vaccinate her foxes against vari</w:t>
      </w:r>
      <w:r>
        <w:t>ous diseases. “We’re obligated to keep a pulse on the population for at least five years after the foxes are delisted,” says Boser. That includes tagging the foxes and</w:t>
      </w:r>
      <w:r>
        <w:rPr>
          <w:u w:val="single"/>
        </w:rPr>
        <w:t xml:space="preserve"> 33</w:t>
      </w:r>
      <w:r>
        <w:t xml:space="preserve"> their numbers to ensure nothing goes wrong.</w:t>
      </w:r>
    </w:p>
    <w:p w14:paraId="22EBAC3E" w14:textId="77777777" w:rsidR="00456BEC" w:rsidRDefault="00F47E4D">
      <w:pPr>
        <w:pStyle w:val="a3"/>
        <w:spacing w:before="0" w:line="360" w:lineRule="exact"/>
        <w:ind w:left="0" w:firstLine="435"/>
        <w:jc w:val="both"/>
      </w:pPr>
      <w:r>
        <w:t xml:space="preserve">This is the story of the little fox that </w:t>
      </w:r>
      <w:r>
        <w:t>has come back, and the people who have</w:t>
      </w:r>
      <w:r>
        <w:rPr>
          <w:u w:val="single"/>
        </w:rPr>
        <w:t xml:space="preserve">   34   </w:t>
      </w:r>
      <w:r>
        <w:t>their lives to protecting it. This is the story of wildlife conservation in the age of mass</w:t>
      </w:r>
      <w:r>
        <w:rPr>
          <w:u w:val="single"/>
        </w:rPr>
        <w:t xml:space="preserve"> 35</w:t>
      </w:r>
      <w:r>
        <w:rPr>
          <w:spacing w:val="30"/>
          <w:u w:val="single"/>
        </w:rPr>
        <w:t xml:space="preserve"> </w:t>
      </w:r>
      <w:r>
        <w:t>.</w:t>
      </w:r>
    </w:p>
    <w:p w14:paraId="463B828B" w14:textId="77777777" w:rsidR="00456BEC" w:rsidRDefault="00F47E4D">
      <w:pPr>
        <w:pStyle w:val="a3"/>
        <w:spacing w:before="0" w:line="360" w:lineRule="exact"/>
        <w:ind w:left="0"/>
        <w:jc w:val="both"/>
      </w:pPr>
      <w:r>
        <w:pict w14:anchorId="58E7EAAC">
          <v:group id="_x0000_s2051" style="position:absolute;left:0;text-align:left;margin-left:127.85pt;margin-top:13.9pt;width:262.75pt;height:125.85pt;z-index:-251656192;mso-position-horizontal-relative:page" coordorigin="2557,278" coordsize="5255,2517">
            <v:line id="_x0000_s2052" style="position:absolute" from="2557,283" to="7812,283" strokeweight=".48pt"/>
            <v:line id="_x0000_s2053" style="position:absolute" from="2557,2790" to="7812,2790" strokeweight=".48pt"/>
            <v:line id="_x0000_s2054" style="position:absolute" from="2562,278" to="2562,2785" strokeweight=".48pt"/>
            <v:line id="_x0000_s2055" style="position:absolute" from="7807,278" to="7807,2785" strokeweight=".48pt"/>
            <v:shapetype id="_x0000_t202" coordsize="21600,21600" o:spt="202" path="m,l,21600r21600,l21600,xe">
              <v:stroke joinstyle="miter"/>
              <v:path gradientshapeok="t" o:connecttype="rect"/>
            </v:shapetype>
            <v:shape id="_x0000_s2056" type="#_x0000_t202" style="position:absolute;left:5142;top:331;width:1404;height:2105" filled="f" stroked="f">
              <v:textbox inset="0,0,0,0">
                <w:txbxContent>
                  <w:p w14:paraId="759244BA" w14:textId="77777777" w:rsidR="00456BEC" w:rsidRDefault="00F47E4D">
                    <w:pPr>
                      <w:spacing w:line="246" w:lineRule="exact"/>
                      <w:ind w:left="52"/>
                      <w:rPr>
                        <w:sz w:val="21"/>
                      </w:rPr>
                    </w:pPr>
                    <w:r>
                      <w:rPr>
                        <w:color w:val="323232"/>
                        <w:sz w:val="21"/>
                      </w:rPr>
                      <w:t>I</w:t>
                    </w:r>
                    <w:r>
                      <w:rPr>
                        <w:rFonts w:ascii="宋体" w:eastAsia="宋体" w:hint="eastAsia"/>
                        <w:color w:val="323232"/>
                        <w:sz w:val="21"/>
                      </w:rPr>
                      <w:t>）</w:t>
                    </w:r>
                    <w:r>
                      <w:rPr>
                        <w:color w:val="323232"/>
                        <w:sz w:val="21"/>
                      </w:rPr>
                      <w:t>hinders</w:t>
                    </w:r>
                  </w:p>
                  <w:p w14:paraId="076383E4" w14:textId="77777777" w:rsidR="00456BEC" w:rsidRDefault="00F47E4D">
                    <w:pPr>
                      <w:numPr>
                        <w:ilvl w:val="0"/>
                        <w:numId w:val="19"/>
                      </w:numPr>
                      <w:tabs>
                        <w:tab w:val="left" w:pos="153"/>
                      </w:tabs>
                      <w:spacing w:before="57"/>
                      <w:rPr>
                        <w:sz w:val="21"/>
                      </w:rPr>
                    </w:pPr>
                    <w:r>
                      <w:rPr>
                        <w:color w:val="323232"/>
                        <w:sz w:val="21"/>
                      </w:rPr>
                      <w:t>mammal</w:t>
                    </w:r>
                  </w:p>
                  <w:p w14:paraId="0FC78019" w14:textId="77777777" w:rsidR="00456BEC" w:rsidRDefault="00F47E4D">
                    <w:pPr>
                      <w:numPr>
                        <w:ilvl w:val="0"/>
                        <w:numId w:val="19"/>
                      </w:numPr>
                      <w:tabs>
                        <w:tab w:val="left" w:pos="297"/>
                      </w:tabs>
                      <w:spacing w:before="70" w:line="288" w:lineRule="auto"/>
                      <w:ind w:left="33" w:right="168" w:hanging="12"/>
                      <w:rPr>
                        <w:sz w:val="21"/>
                      </w:rPr>
                    </w:pPr>
                    <w:r>
                      <w:rPr>
                        <w:color w:val="323232"/>
                        <w:sz w:val="21"/>
                      </w:rPr>
                      <w:t>monitoring L</w:t>
                    </w:r>
                    <w:r>
                      <w:rPr>
                        <w:rFonts w:ascii="宋体" w:eastAsia="宋体" w:hint="eastAsia"/>
                        <w:color w:val="323232"/>
                        <w:sz w:val="21"/>
                      </w:rPr>
                      <w:t>）</w:t>
                    </w:r>
                    <w:r>
                      <w:rPr>
                        <w:color w:val="323232"/>
                        <w:sz w:val="21"/>
                      </w:rPr>
                      <w:t>predators M</w:t>
                    </w:r>
                    <w:r>
                      <w:rPr>
                        <w:rFonts w:ascii="宋体" w:eastAsia="宋体" w:hint="eastAsia"/>
                        <w:color w:val="323232"/>
                        <w:sz w:val="21"/>
                      </w:rPr>
                      <w:t>）</w:t>
                    </w:r>
                    <w:r>
                      <w:rPr>
                        <w:color w:val="323232"/>
                        <w:sz w:val="21"/>
                      </w:rPr>
                      <w:t>remove</w:t>
                    </w:r>
                  </w:p>
                  <w:p w14:paraId="7389F062" w14:textId="77777777" w:rsidR="00456BEC" w:rsidRDefault="00F47E4D">
                    <w:pPr>
                      <w:spacing w:before="1"/>
                      <w:ind w:left="98"/>
                      <w:rPr>
                        <w:sz w:val="21"/>
                      </w:rPr>
                    </w:pPr>
                    <w:r>
                      <w:rPr>
                        <w:color w:val="323232"/>
                        <w:sz w:val="21"/>
                      </w:rPr>
                      <w:t>N) tempt</w:t>
                    </w:r>
                  </w:p>
                  <w:p w14:paraId="0DD7CD60" w14:textId="77777777" w:rsidR="00456BEC" w:rsidRDefault="00F47E4D">
                    <w:pPr>
                      <w:spacing w:before="57" w:line="255" w:lineRule="exact"/>
                      <w:ind w:left="109"/>
                      <w:rPr>
                        <w:sz w:val="21"/>
                      </w:rPr>
                    </w:pPr>
                    <w:r>
                      <w:rPr>
                        <w:color w:val="323232"/>
                        <w:sz w:val="21"/>
                      </w:rPr>
                      <w:t>O</w:t>
                    </w:r>
                    <w:r>
                      <w:rPr>
                        <w:rFonts w:ascii="宋体" w:eastAsia="宋体" w:hint="eastAsia"/>
                        <w:color w:val="323232"/>
                        <w:sz w:val="21"/>
                      </w:rPr>
                      <w:t>）</w:t>
                    </w:r>
                    <w:r>
                      <w:rPr>
                        <w:color w:val="323232"/>
                        <w:sz w:val="21"/>
                      </w:rPr>
                      <w:t>underlying</w:t>
                    </w:r>
                  </w:p>
                </w:txbxContent>
              </v:textbox>
            </v:shape>
            <v:shape id="_x0000_s2057" type="#_x0000_t202" style="position:absolute;left:2670;top:331;width:1417;height:2417" filled="f" stroked="f">
              <v:textbox inset="0,0,0,0">
                <w:txbxContent>
                  <w:p w14:paraId="1D997A63" w14:textId="77777777" w:rsidR="00456BEC" w:rsidRDefault="00F47E4D">
                    <w:pPr>
                      <w:spacing w:line="309" w:lineRule="auto"/>
                      <w:ind w:right="289"/>
                      <w:rPr>
                        <w:sz w:val="21"/>
                      </w:rPr>
                    </w:pPr>
                    <w:r>
                      <w:rPr>
                        <w:color w:val="323232"/>
                        <w:sz w:val="21"/>
                      </w:rPr>
                      <w:t>A)aggressive B)chaos</w:t>
                    </w:r>
                  </w:p>
                  <w:p w14:paraId="23F8E2A3" w14:textId="77777777" w:rsidR="00456BEC" w:rsidRDefault="00F47E4D">
                    <w:pPr>
                      <w:spacing w:line="309" w:lineRule="auto"/>
                      <w:ind w:right="3"/>
                      <w:rPr>
                        <w:sz w:val="21"/>
                      </w:rPr>
                    </w:pPr>
                    <w:r>
                      <w:rPr>
                        <w:color w:val="323232"/>
                        <w:sz w:val="21"/>
                      </w:rPr>
                      <w:t xml:space="preserve">C) </w:t>
                    </w:r>
                    <w:r>
                      <w:rPr>
                        <w:color w:val="323232"/>
                        <w:sz w:val="21"/>
                      </w:rPr>
                      <w:t>configuration D)declared E)dedicated F)dwells G)extinction</w:t>
                    </w:r>
                  </w:p>
                  <w:p w14:paraId="1E1B434F" w14:textId="77777777" w:rsidR="00456BEC" w:rsidRDefault="00F47E4D">
                    <w:pPr>
                      <w:rPr>
                        <w:sz w:val="21"/>
                      </w:rPr>
                    </w:pPr>
                    <w:r>
                      <w:rPr>
                        <w:color w:val="323232"/>
                        <w:sz w:val="21"/>
                      </w:rPr>
                      <w:t>H) fierce</w:t>
                    </w:r>
                  </w:p>
                </w:txbxContent>
              </v:textbox>
            </v:shape>
            <w10:wrap type="topAndBottom" anchorx="page"/>
          </v:group>
        </w:pict>
      </w:r>
    </w:p>
    <w:p w14:paraId="740BEBEE" w14:textId="77777777" w:rsidR="00456BEC" w:rsidRDefault="00456BEC">
      <w:pPr>
        <w:pStyle w:val="a3"/>
        <w:spacing w:before="0" w:line="360" w:lineRule="exact"/>
        <w:ind w:left="0"/>
        <w:jc w:val="both"/>
      </w:pPr>
    </w:p>
    <w:p w14:paraId="0866F6B6" w14:textId="77777777" w:rsidR="00456BEC" w:rsidRDefault="00F47E4D">
      <w:pPr>
        <w:pStyle w:val="2"/>
        <w:spacing w:line="360" w:lineRule="exact"/>
        <w:ind w:left="0"/>
      </w:pPr>
      <w:r>
        <w:t>Section B</w:t>
      </w:r>
    </w:p>
    <w:p w14:paraId="7113514C" w14:textId="77777777" w:rsidR="00456BEC" w:rsidRDefault="00F47E4D">
      <w:pPr>
        <w:pStyle w:val="a3"/>
        <w:spacing w:before="0" w:line="360" w:lineRule="exact"/>
        <w:ind w:left="0"/>
        <w:jc w:val="both"/>
        <w:rPr>
          <w:i/>
          <w:iCs/>
        </w:rPr>
      </w:pPr>
      <w:r>
        <w:rPr>
          <w:b/>
        </w:rPr>
        <w:lastRenderedPageBreak/>
        <w:t xml:space="preserve">Directions: </w:t>
      </w:r>
      <w:r>
        <w:rPr>
          <w:i/>
          <w:iCs/>
        </w:rPr>
        <w:t xml:space="preserve">In this section, you are going to read a passage with ten statements attached to it. Each statement contains information given in one of the paragraphs. Identify </w:t>
      </w:r>
      <w:r>
        <w:rPr>
          <w:i/>
          <w:iCs/>
        </w:rPr>
        <w:t xml:space="preserve">the paragraph from which the information is derived. </w:t>
      </w:r>
      <w:r>
        <w:rPr>
          <w:i/>
          <w:iCs/>
          <w:spacing w:val="-7"/>
        </w:rPr>
        <w:t xml:space="preserve">You </w:t>
      </w:r>
      <w:r>
        <w:rPr>
          <w:i/>
          <w:iCs/>
        </w:rPr>
        <w:t xml:space="preserve">may choose a paragraph more than once. Each paragraph is marked with a letter. Answer the questions by marking the corresponding  letter on </w:t>
      </w:r>
      <w:r>
        <w:rPr>
          <w:b/>
          <w:i/>
          <w:iCs/>
        </w:rPr>
        <w:t>Answer Sheet</w:t>
      </w:r>
      <w:r>
        <w:rPr>
          <w:b/>
          <w:i/>
          <w:iCs/>
          <w:spacing w:val="-12"/>
        </w:rPr>
        <w:t xml:space="preserve"> </w:t>
      </w:r>
      <w:r>
        <w:rPr>
          <w:b/>
          <w:i/>
          <w:iCs/>
        </w:rPr>
        <w:t>2</w:t>
      </w:r>
      <w:r>
        <w:rPr>
          <w:i/>
          <w:iCs/>
        </w:rPr>
        <w:t>.</w:t>
      </w:r>
    </w:p>
    <w:p w14:paraId="0D22BEC2" w14:textId="77777777" w:rsidR="00456BEC" w:rsidRDefault="00456BEC">
      <w:pPr>
        <w:pStyle w:val="a3"/>
        <w:spacing w:before="0" w:line="360" w:lineRule="exact"/>
        <w:ind w:left="0"/>
        <w:jc w:val="both"/>
      </w:pPr>
    </w:p>
    <w:p w14:paraId="08FCCC8E" w14:textId="77777777" w:rsidR="00456BEC" w:rsidRDefault="00F47E4D">
      <w:pPr>
        <w:pStyle w:val="2"/>
        <w:spacing w:line="360" w:lineRule="exact"/>
        <w:ind w:left="0"/>
        <w:jc w:val="center"/>
      </w:pPr>
      <w:r>
        <w:t xml:space="preserve">Do Parents Invade Children’s </w:t>
      </w:r>
      <w:r>
        <w:t>Privacy When They Post Photos Online?</w:t>
      </w:r>
    </w:p>
    <w:p w14:paraId="65402047" w14:textId="77777777" w:rsidR="00456BEC" w:rsidRDefault="00456BEC">
      <w:pPr>
        <w:pStyle w:val="a3"/>
        <w:spacing w:before="0" w:line="360" w:lineRule="exact"/>
        <w:ind w:left="0"/>
        <w:jc w:val="both"/>
        <w:rPr>
          <w:b/>
        </w:rPr>
      </w:pPr>
    </w:p>
    <w:p w14:paraId="68232293" w14:textId="77777777" w:rsidR="00456BEC" w:rsidRDefault="00F47E4D">
      <w:pPr>
        <w:pStyle w:val="a7"/>
        <w:numPr>
          <w:ilvl w:val="1"/>
          <w:numId w:val="18"/>
        </w:numPr>
        <w:tabs>
          <w:tab w:val="left" w:pos="920"/>
        </w:tabs>
        <w:spacing w:before="0" w:line="360" w:lineRule="exact"/>
        <w:ind w:left="0" w:firstLine="420"/>
        <w:jc w:val="both"/>
        <w:rPr>
          <w:sz w:val="21"/>
          <w:szCs w:val="21"/>
        </w:rPr>
      </w:pPr>
      <w:r>
        <w:rPr>
          <w:sz w:val="21"/>
          <w:szCs w:val="21"/>
        </w:rPr>
        <w:t>When Katlyn Burbidge’s son was 6 years old, he was performing some ridiculous song and dance typical of a first-grader.</w:t>
      </w:r>
      <w:r>
        <w:rPr>
          <w:spacing w:val="-9"/>
          <w:sz w:val="21"/>
          <w:szCs w:val="21"/>
        </w:rPr>
        <w:t xml:space="preserve"> </w:t>
      </w:r>
      <w:r>
        <w:rPr>
          <w:sz w:val="21"/>
          <w:szCs w:val="21"/>
        </w:rPr>
        <w:t>But</w:t>
      </w:r>
      <w:r>
        <w:rPr>
          <w:spacing w:val="-2"/>
          <w:sz w:val="21"/>
          <w:szCs w:val="21"/>
        </w:rPr>
        <w:t xml:space="preserve"> </w:t>
      </w:r>
      <w:r>
        <w:rPr>
          <w:sz w:val="21"/>
          <w:szCs w:val="21"/>
        </w:rPr>
        <w:t>after</w:t>
      </w:r>
      <w:r>
        <w:rPr>
          <w:spacing w:val="-4"/>
          <w:sz w:val="21"/>
          <w:szCs w:val="21"/>
        </w:rPr>
        <w:t xml:space="preserve"> </w:t>
      </w:r>
      <w:r>
        <w:rPr>
          <w:sz w:val="21"/>
          <w:szCs w:val="21"/>
        </w:rPr>
        <w:t>she</w:t>
      </w:r>
      <w:r>
        <w:rPr>
          <w:spacing w:val="-2"/>
          <w:sz w:val="21"/>
          <w:szCs w:val="21"/>
        </w:rPr>
        <w:t xml:space="preserve"> </w:t>
      </w:r>
      <w:r>
        <w:rPr>
          <w:sz w:val="21"/>
          <w:szCs w:val="21"/>
        </w:rPr>
        <w:t>snapped</w:t>
      </w:r>
      <w:r>
        <w:rPr>
          <w:spacing w:val="-2"/>
          <w:sz w:val="21"/>
          <w:szCs w:val="21"/>
        </w:rPr>
        <w:t xml:space="preserve"> </w:t>
      </w:r>
      <w:r>
        <w:rPr>
          <w:sz w:val="21"/>
          <w:szCs w:val="21"/>
        </w:rPr>
        <w:t>a</w:t>
      </w:r>
      <w:r>
        <w:rPr>
          <w:spacing w:val="-3"/>
          <w:sz w:val="21"/>
          <w:szCs w:val="21"/>
        </w:rPr>
        <w:t xml:space="preserve"> </w:t>
      </w:r>
      <w:r>
        <w:rPr>
          <w:sz w:val="21"/>
          <w:szCs w:val="21"/>
        </w:rPr>
        <w:t>photo</w:t>
      </w:r>
      <w:r>
        <w:rPr>
          <w:spacing w:val="-4"/>
          <w:sz w:val="21"/>
          <w:szCs w:val="21"/>
        </w:rPr>
        <w:t xml:space="preserve"> </w:t>
      </w:r>
      <w:r>
        <w:rPr>
          <w:sz w:val="21"/>
          <w:szCs w:val="21"/>
        </w:rPr>
        <w:t>and</w:t>
      </w:r>
      <w:r>
        <w:rPr>
          <w:spacing w:val="-2"/>
          <w:sz w:val="21"/>
          <w:szCs w:val="21"/>
        </w:rPr>
        <w:t xml:space="preserve"> </w:t>
      </w:r>
      <w:r>
        <w:rPr>
          <w:sz w:val="21"/>
          <w:szCs w:val="21"/>
        </w:rPr>
        <w:t>started</w:t>
      </w:r>
      <w:r>
        <w:rPr>
          <w:spacing w:val="-3"/>
          <w:sz w:val="21"/>
          <w:szCs w:val="21"/>
        </w:rPr>
        <w:t xml:space="preserve"> </w:t>
      </w:r>
      <w:r>
        <w:rPr>
          <w:sz w:val="21"/>
          <w:szCs w:val="21"/>
        </w:rPr>
        <w:t>using</w:t>
      </w:r>
      <w:r>
        <w:rPr>
          <w:spacing w:val="-3"/>
          <w:sz w:val="21"/>
          <w:szCs w:val="21"/>
        </w:rPr>
        <w:t xml:space="preserve"> </w:t>
      </w:r>
      <w:r>
        <w:rPr>
          <w:sz w:val="21"/>
          <w:szCs w:val="21"/>
        </w:rPr>
        <w:t>her</w:t>
      </w:r>
      <w:r>
        <w:rPr>
          <w:spacing w:val="-4"/>
          <w:sz w:val="21"/>
          <w:szCs w:val="21"/>
        </w:rPr>
        <w:t xml:space="preserve"> </w:t>
      </w:r>
      <w:r>
        <w:rPr>
          <w:sz w:val="21"/>
          <w:szCs w:val="21"/>
        </w:rPr>
        <w:t>phone,</w:t>
      </w:r>
      <w:r>
        <w:rPr>
          <w:spacing w:val="-3"/>
          <w:sz w:val="21"/>
          <w:szCs w:val="21"/>
        </w:rPr>
        <w:t xml:space="preserve"> </w:t>
      </w:r>
      <w:r>
        <w:rPr>
          <w:sz w:val="21"/>
          <w:szCs w:val="21"/>
        </w:rPr>
        <w:t>he</w:t>
      </w:r>
      <w:r>
        <w:rPr>
          <w:spacing w:val="-3"/>
          <w:sz w:val="21"/>
          <w:szCs w:val="21"/>
        </w:rPr>
        <w:t xml:space="preserve"> </w:t>
      </w:r>
      <w:r>
        <w:rPr>
          <w:sz w:val="21"/>
          <w:szCs w:val="21"/>
        </w:rPr>
        <w:t>asked</w:t>
      </w:r>
      <w:r>
        <w:rPr>
          <w:spacing w:val="-2"/>
          <w:sz w:val="21"/>
          <w:szCs w:val="21"/>
        </w:rPr>
        <w:t xml:space="preserve"> </w:t>
      </w:r>
      <w:r>
        <w:rPr>
          <w:sz w:val="21"/>
          <w:szCs w:val="21"/>
        </w:rPr>
        <w:t>her</w:t>
      </w:r>
      <w:r>
        <w:rPr>
          <w:spacing w:val="-5"/>
          <w:sz w:val="21"/>
          <w:szCs w:val="21"/>
        </w:rPr>
        <w:t xml:space="preserve"> </w:t>
      </w:r>
      <w:r>
        <w:rPr>
          <w:sz w:val="21"/>
          <w:szCs w:val="21"/>
        </w:rPr>
        <w:t>a</w:t>
      </w:r>
      <w:r>
        <w:rPr>
          <w:spacing w:val="-1"/>
          <w:sz w:val="21"/>
          <w:szCs w:val="21"/>
        </w:rPr>
        <w:t xml:space="preserve"> </w:t>
      </w:r>
      <w:r>
        <w:rPr>
          <w:sz w:val="21"/>
          <w:szCs w:val="21"/>
        </w:rPr>
        <w:t>serious</w:t>
      </w:r>
      <w:r>
        <w:rPr>
          <w:spacing w:val="-4"/>
          <w:sz w:val="21"/>
          <w:szCs w:val="21"/>
        </w:rPr>
        <w:t xml:space="preserve"> </w:t>
      </w:r>
      <w:r>
        <w:rPr>
          <w:sz w:val="21"/>
          <w:szCs w:val="21"/>
        </w:rPr>
        <w:t>question:“Are</w:t>
      </w:r>
      <w:r>
        <w:rPr>
          <w:spacing w:val="-2"/>
          <w:sz w:val="21"/>
          <w:szCs w:val="21"/>
        </w:rPr>
        <w:t xml:space="preserve"> </w:t>
      </w:r>
      <w:r>
        <w:rPr>
          <w:sz w:val="21"/>
          <w:szCs w:val="21"/>
        </w:rPr>
        <w:t>you</w:t>
      </w:r>
      <w:r>
        <w:rPr>
          <w:spacing w:val="-1"/>
          <w:sz w:val="21"/>
          <w:szCs w:val="21"/>
        </w:rPr>
        <w:t xml:space="preserve"> </w:t>
      </w:r>
      <w:r>
        <w:rPr>
          <w:sz w:val="21"/>
          <w:szCs w:val="21"/>
        </w:rPr>
        <w:t>going</w:t>
      </w:r>
      <w:r>
        <w:rPr>
          <w:spacing w:val="-3"/>
          <w:sz w:val="21"/>
          <w:szCs w:val="21"/>
        </w:rPr>
        <w:t xml:space="preserve"> </w:t>
      </w:r>
      <w:r>
        <w:rPr>
          <w:sz w:val="21"/>
          <w:szCs w:val="21"/>
        </w:rPr>
        <w:t xml:space="preserve">to post that online?” She laughed and answered, </w:t>
      </w:r>
      <w:r>
        <w:rPr>
          <w:spacing w:val="-5"/>
          <w:sz w:val="21"/>
          <w:szCs w:val="21"/>
        </w:rPr>
        <w:t xml:space="preserve">“Yes, </w:t>
      </w:r>
      <w:r>
        <w:rPr>
          <w:sz w:val="21"/>
          <w:szCs w:val="21"/>
        </w:rPr>
        <w:t xml:space="preserve">I think I will.” What he said next stopped </w:t>
      </w:r>
      <w:r>
        <w:rPr>
          <w:spacing w:val="-3"/>
          <w:sz w:val="21"/>
          <w:szCs w:val="21"/>
        </w:rPr>
        <w:t xml:space="preserve">her. </w:t>
      </w:r>
      <w:r>
        <w:rPr>
          <w:sz w:val="21"/>
          <w:szCs w:val="21"/>
        </w:rPr>
        <w:t>“Can you</w:t>
      </w:r>
      <w:r>
        <w:rPr>
          <w:spacing w:val="-32"/>
          <w:sz w:val="21"/>
          <w:szCs w:val="21"/>
        </w:rPr>
        <w:t xml:space="preserve"> </w:t>
      </w:r>
      <w:r>
        <w:rPr>
          <w:sz w:val="21"/>
          <w:szCs w:val="21"/>
        </w:rPr>
        <w:t>not?”</w:t>
      </w:r>
    </w:p>
    <w:p w14:paraId="26F258FD" w14:textId="77777777" w:rsidR="00456BEC" w:rsidRDefault="00456BEC">
      <w:pPr>
        <w:pStyle w:val="a7"/>
        <w:tabs>
          <w:tab w:val="left" w:pos="920"/>
        </w:tabs>
        <w:spacing w:before="0" w:line="360" w:lineRule="exact"/>
        <w:ind w:left="420" w:firstLine="0"/>
        <w:jc w:val="both"/>
        <w:rPr>
          <w:sz w:val="21"/>
          <w:szCs w:val="21"/>
        </w:rPr>
      </w:pPr>
    </w:p>
    <w:p w14:paraId="3A4CB7DB" w14:textId="77777777" w:rsidR="00456BEC" w:rsidRDefault="00F47E4D">
      <w:pPr>
        <w:pStyle w:val="a7"/>
        <w:numPr>
          <w:ilvl w:val="1"/>
          <w:numId w:val="18"/>
        </w:numPr>
        <w:tabs>
          <w:tab w:val="left" w:pos="907"/>
        </w:tabs>
        <w:spacing w:before="0" w:line="360" w:lineRule="exact"/>
        <w:ind w:left="0" w:firstLine="420"/>
        <w:jc w:val="both"/>
        <w:rPr>
          <w:sz w:val="21"/>
          <w:szCs w:val="21"/>
        </w:rPr>
      </w:pPr>
      <w:r>
        <w:rPr>
          <w:spacing w:val="-3"/>
          <w:sz w:val="21"/>
          <w:szCs w:val="21"/>
        </w:rPr>
        <w:t xml:space="preserve">That’s </w:t>
      </w:r>
      <w:r>
        <w:rPr>
          <w:sz w:val="21"/>
          <w:szCs w:val="21"/>
        </w:rPr>
        <w:t xml:space="preserve">when it dawned on her: She had been posting photos of him online without asking his permission. </w:t>
      </w:r>
      <w:r>
        <w:rPr>
          <w:spacing w:val="-4"/>
          <w:sz w:val="21"/>
          <w:szCs w:val="21"/>
        </w:rPr>
        <w:t xml:space="preserve">“We’re </w:t>
      </w:r>
      <w:r>
        <w:rPr>
          <w:sz w:val="21"/>
          <w:szCs w:val="21"/>
        </w:rPr>
        <w:t xml:space="preserve">big </w:t>
      </w:r>
      <w:r>
        <w:rPr>
          <w:sz w:val="21"/>
          <w:szCs w:val="21"/>
        </w:rPr>
        <w:t>advocates of bodily autonomy and not forcing him to hug or kiss people unless he wants to, but it never occurred to me that I should ask his permission to post photos of him online,” says Burbidge, a mom of two in Wakefield, Massachusetts. “Now when I post</w:t>
      </w:r>
      <w:r>
        <w:rPr>
          <w:sz w:val="21"/>
          <w:szCs w:val="21"/>
        </w:rPr>
        <w:t xml:space="preserve"> a photo of him online, I show him the photo and get his</w:t>
      </w:r>
      <w:r>
        <w:rPr>
          <w:spacing w:val="-29"/>
          <w:sz w:val="21"/>
          <w:szCs w:val="21"/>
        </w:rPr>
        <w:t xml:space="preserve"> </w:t>
      </w:r>
      <w:r>
        <w:rPr>
          <w:spacing w:val="-3"/>
          <w:sz w:val="21"/>
          <w:szCs w:val="21"/>
        </w:rPr>
        <w:t>okay.”</w:t>
      </w:r>
    </w:p>
    <w:p w14:paraId="2C360D26" w14:textId="77777777" w:rsidR="00456BEC" w:rsidRDefault="00456BEC">
      <w:pPr>
        <w:pStyle w:val="a7"/>
        <w:tabs>
          <w:tab w:val="left" w:pos="907"/>
        </w:tabs>
        <w:spacing w:before="0" w:line="360" w:lineRule="exact"/>
        <w:ind w:left="420" w:firstLine="0"/>
        <w:jc w:val="both"/>
        <w:rPr>
          <w:sz w:val="21"/>
          <w:szCs w:val="21"/>
        </w:rPr>
      </w:pPr>
    </w:p>
    <w:p w14:paraId="30A33450" w14:textId="77777777" w:rsidR="00456BEC" w:rsidRDefault="00F47E4D">
      <w:pPr>
        <w:pStyle w:val="a7"/>
        <w:numPr>
          <w:ilvl w:val="1"/>
          <w:numId w:val="18"/>
        </w:numPr>
        <w:tabs>
          <w:tab w:val="left" w:pos="908"/>
        </w:tabs>
        <w:spacing w:before="0" w:line="360" w:lineRule="exact"/>
        <w:ind w:left="0" w:firstLine="420"/>
        <w:jc w:val="both"/>
        <w:rPr>
          <w:sz w:val="21"/>
          <w:szCs w:val="21"/>
        </w:rPr>
      </w:pPr>
      <w:r>
        <w:rPr>
          <w:sz w:val="21"/>
          <w:szCs w:val="21"/>
        </w:rPr>
        <w:t xml:space="preserve">When her 8-month-old is 3 or 4 years old, she plans to start asking him in an age-appropriate </w:t>
      </w:r>
      <w:r>
        <w:rPr>
          <w:spacing w:val="-3"/>
          <w:sz w:val="21"/>
          <w:szCs w:val="21"/>
        </w:rPr>
        <w:t>way</w:t>
      </w:r>
      <w:r>
        <w:rPr>
          <w:spacing w:val="-2"/>
          <w:sz w:val="21"/>
          <w:szCs w:val="21"/>
        </w:rPr>
        <w:t>, “</w:t>
      </w:r>
      <w:r>
        <w:rPr>
          <w:sz w:val="21"/>
          <w:szCs w:val="21"/>
        </w:rPr>
        <w:t>Do you want other</w:t>
      </w:r>
      <w:r>
        <w:rPr>
          <w:spacing w:val="-4"/>
          <w:sz w:val="21"/>
          <w:szCs w:val="21"/>
        </w:rPr>
        <w:t xml:space="preserve"> </w:t>
      </w:r>
      <w:r>
        <w:rPr>
          <w:sz w:val="21"/>
          <w:szCs w:val="21"/>
        </w:rPr>
        <w:t>people</w:t>
      </w:r>
      <w:r>
        <w:rPr>
          <w:spacing w:val="-1"/>
          <w:sz w:val="21"/>
          <w:szCs w:val="21"/>
        </w:rPr>
        <w:t xml:space="preserve"> </w:t>
      </w:r>
      <w:r>
        <w:rPr>
          <w:sz w:val="21"/>
          <w:szCs w:val="21"/>
        </w:rPr>
        <w:t>to</w:t>
      </w:r>
      <w:r>
        <w:rPr>
          <w:spacing w:val="-1"/>
          <w:sz w:val="21"/>
          <w:szCs w:val="21"/>
        </w:rPr>
        <w:t xml:space="preserve"> </w:t>
      </w:r>
      <w:r>
        <w:rPr>
          <w:sz w:val="21"/>
          <w:szCs w:val="21"/>
        </w:rPr>
        <w:t>see</w:t>
      </w:r>
      <w:r>
        <w:rPr>
          <w:spacing w:val="-1"/>
          <w:sz w:val="21"/>
          <w:szCs w:val="21"/>
        </w:rPr>
        <w:t xml:space="preserve"> </w:t>
      </w:r>
      <w:r>
        <w:rPr>
          <w:sz w:val="21"/>
          <w:szCs w:val="21"/>
        </w:rPr>
        <w:t>this</w:t>
      </w:r>
      <w:r>
        <w:rPr>
          <w:spacing w:val="-2"/>
          <w:sz w:val="21"/>
          <w:szCs w:val="21"/>
        </w:rPr>
        <w:t xml:space="preserve">?” </w:t>
      </w:r>
      <w:r>
        <w:rPr>
          <w:spacing w:val="-3"/>
          <w:sz w:val="21"/>
          <w:szCs w:val="21"/>
        </w:rPr>
        <w:t>That’s</w:t>
      </w:r>
      <w:r>
        <w:rPr>
          <w:sz w:val="21"/>
          <w:szCs w:val="21"/>
        </w:rPr>
        <w:t xml:space="preserve"> precisely</w:t>
      </w:r>
      <w:r>
        <w:rPr>
          <w:spacing w:val="-5"/>
          <w:sz w:val="21"/>
          <w:szCs w:val="21"/>
        </w:rPr>
        <w:t xml:space="preserve"> </w:t>
      </w:r>
      <w:r>
        <w:rPr>
          <w:sz w:val="21"/>
          <w:szCs w:val="21"/>
        </w:rPr>
        <w:t>the</w:t>
      </w:r>
      <w:r>
        <w:rPr>
          <w:spacing w:val="-3"/>
          <w:sz w:val="21"/>
          <w:szCs w:val="21"/>
        </w:rPr>
        <w:t xml:space="preserve"> </w:t>
      </w:r>
      <w:r>
        <w:rPr>
          <w:sz w:val="21"/>
          <w:szCs w:val="21"/>
        </w:rPr>
        <w:t>approach</w:t>
      </w:r>
      <w:r>
        <w:rPr>
          <w:spacing w:val="-2"/>
          <w:sz w:val="21"/>
          <w:szCs w:val="21"/>
        </w:rPr>
        <w:t xml:space="preserve"> </w:t>
      </w:r>
      <w:r>
        <w:rPr>
          <w:sz w:val="21"/>
          <w:szCs w:val="21"/>
        </w:rPr>
        <w:t>that</w:t>
      </w:r>
      <w:r>
        <w:rPr>
          <w:spacing w:val="-1"/>
          <w:sz w:val="21"/>
          <w:szCs w:val="21"/>
        </w:rPr>
        <w:t xml:space="preserve"> </w:t>
      </w:r>
      <w:r>
        <w:rPr>
          <w:sz w:val="21"/>
          <w:szCs w:val="21"/>
        </w:rPr>
        <w:t xml:space="preserve">two </w:t>
      </w:r>
      <w:r>
        <w:rPr>
          <w:sz w:val="21"/>
          <w:szCs w:val="21"/>
        </w:rPr>
        <w:t>researchers</w:t>
      </w:r>
      <w:r>
        <w:rPr>
          <w:spacing w:val="-5"/>
          <w:sz w:val="21"/>
          <w:szCs w:val="21"/>
        </w:rPr>
        <w:t xml:space="preserve"> </w:t>
      </w:r>
      <w:r>
        <w:rPr>
          <w:sz w:val="21"/>
          <w:szCs w:val="21"/>
        </w:rPr>
        <w:t>advocated</w:t>
      </w:r>
      <w:r>
        <w:rPr>
          <w:spacing w:val="-2"/>
          <w:sz w:val="21"/>
          <w:szCs w:val="21"/>
        </w:rPr>
        <w:t xml:space="preserve"> </w:t>
      </w:r>
      <w:r>
        <w:rPr>
          <w:sz w:val="21"/>
          <w:szCs w:val="21"/>
        </w:rPr>
        <w:t>before</w:t>
      </w:r>
      <w:r>
        <w:rPr>
          <w:spacing w:val="-1"/>
          <w:sz w:val="21"/>
          <w:szCs w:val="21"/>
        </w:rPr>
        <w:t xml:space="preserve"> </w:t>
      </w:r>
      <w:r>
        <w:rPr>
          <w:sz w:val="21"/>
          <w:szCs w:val="21"/>
        </w:rPr>
        <w:t>a room</w:t>
      </w:r>
      <w:r>
        <w:rPr>
          <w:spacing w:val="-5"/>
          <w:sz w:val="21"/>
          <w:szCs w:val="21"/>
        </w:rPr>
        <w:t xml:space="preserve"> </w:t>
      </w:r>
      <w:r>
        <w:rPr>
          <w:sz w:val="21"/>
          <w:szCs w:val="21"/>
        </w:rPr>
        <w:t>of</w:t>
      </w:r>
      <w:r>
        <w:rPr>
          <w:spacing w:val="-2"/>
          <w:sz w:val="21"/>
          <w:szCs w:val="21"/>
        </w:rPr>
        <w:t xml:space="preserve"> </w:t>
      </w:r>
      <w:r>
        <w:rPr>
          <w:sz w:val="21"/>
          <w:szCs w:val="21"/>
        </w:rPr>
        <w:t>pediatricians</w:t>
      </w:r>
      <w:r>
        <w:rPr>
          <w:spacing w:val="-3"/>
          <w:sz w:val="21"/>
          <w:szCs w:val="21"/>
        </w:rPr>
        <w:t xml:space="preserve"> (</w:t>
      </w:r>
      <w:r>
        <w:rPr>
          <w:rFonts w:eastAsia="宋体"/>
          <w:sz w:val="21"/>
          <w:szCs w:val="21"/>
        </w:rPr>
        <w:t>儿科医</w:t>
      </w:r>
      <w:r>
        <w:rPr>
          <w:rFonts w:eastAsia="宋体"/>
          <w:sz w:val="21"/>
          <w:szCs w:val="21"/>
        </w:rPr>
        <w:t xml:space="preserve"> </w:t>
      </w:r>
      <w:r>
        <w:rPr>
          <w:rFonts w:eastAsia="宋体"/>
          <w:sz w:val="21"/>
          <w:szCs w:val="21"/>
        </w:rPr>
        <w:t>生</w:t>
      </w:r>
      <w:r>
        <w:rPr>
          <w:rFonts w:eastAsia="宋体"/>
          <w:sz w:val="21"/>
          <w:szCs w:val="21"/>
        </w:rPr>
        <w:t xml:space="preserve"> </w:t>
      </w:r>
      <w:r>
        <w:rPr>
          <w:sz w:val="21"/>
          <w:szCs w:val="21"/>
        </w:rPr>
        <w:t>) last week at the American Academy of Pediatrics meeting, when they discussed the 21st century challenge of “sharenting</w:t>
      </w:r>
      <w:r>
        <w:rPr>
          <w:spacing w:val="-1"/>
          <w:sz w:val="21"/>
          <w:szCs w:val="21"/>
        </w:rPr>
        <w:t xml:space="preserve">,” </w:t>
      </w:r>
      <w:r>
        <w:rPr>
          <w:sz w:val="21"/>
          <w:szCs w:val="21"/>
        </w:rPr>
        <w:t>a</w:t>
      </w:r>
      <w:r>
        <w:rPr>
          <w:spacing w:val="-3"/>
          <w:sz w:val="21"/>
          <w:szCs w:val="21"/>
        </w:rPr>
        <w:t xml:space="preserve"> </w:t>
      </w:r>
      <w:r>
        <w:rPr>
          <w:sz w:val="21"/>
          <w:szCs w:val="21"/>
        </w:rPr>
        <w:t>new</w:t>
      </w:r>
      <w:r>
        <w:rPr>
          <w:spacing w:val="-3"/>
          <w:sz w:val="21"/>
          <w:szCs w:val="21"/>
        </w:rPr>
        <w:t xml:space="preserve"> </w:t>
      </w:r>
      <w:r>
        <w:rPr>
          <w:sz w:val="21"/>
          <w:szCs w:val="21"/>
        </w:rPr>
        <w:t>term</w:t>
      </w:r>
      <w:r>
        <w:rPr>
          <w:spacing w:val="-5"/>
          <w:sz w:val="21"/>
          <w:szCs w:val="21"/>
        </w:rPr>
        <w:t xml:space="preserve"> </w:t>
      </w:r>
      <w:r>
        <w:rPr>
          <w:sz w:val="21"/>
          <w:szCs w:val="21"/>
        </w:rPr>
        <w:t>for</w:t>
      </w:r>
      <w:r>
        <w:rPr>
          <w:spacing w:val="-4"/>
          <w:sz w:val="21"/>
          <w:szCs w:val="21"/>
        </w:rPr>
        <w:t xml:space="preserve"> </w:t>
      </w:r>
      <w:r>
        <w:rPr>
          <w:sz w:val="21"/>
          <w:szCs w:val="21"/>
        </w:rPr>
        <w:t>parents</w:t>
      </w:r>
      <w:r>
        <w:rPr>
          <w:spacing w:val="-9"/>
          <w:sz w:val="21"/>
          <w:szCs w:val="21"/>
        </w:rPr>
        <w:t xml:space="preserve">’ </w:t>
      </w:r>
      <w:r>
        <w:rPr>
          <w:sz w:val="21"/>
          <w:szCs w:val="21"/>
        </w:rPr>
        <w:t>online</w:t>
      </w:r>
      <w:r>
        <w:rPr>
          <w:spacing w:val="-4"/>
          <w:sz w:val="21"/>
          <w:szCs w:val="21"/>
        </w:rPr>
        <w:t xml:space="preserve"> </w:t>
      </w:r>
      <w:r>
        <w:rPr>
          <w:sz w:val="21"/>
          <w:szCs w:val="21"/>
        </w:rPr>
        <w:t>sharing</w:t>
      </w:r>
      <w:r>
        <w:rPr>
          <w:spacing w:val="-4"/>
          <w:sz w:val="21"/>
          <w:szCs w:val="21"/>
        </w:rPr>
        <w:t xml:space="preserve"> </w:t>
      </w:r>
      <w:r>
        <w:rPr>
          <w:sz w:val="21"/>
          <w:szCs w:val="21"/>
        </w:rPr>
        <w:t>about</w:t>
      </w:r>
      <w:r>
        <w:rPr>
          <w:spacing w:val="-4"/>
          <w:sz w:val="21"/>
          <w:szCs w:val="21"/>
        </w:rPr>
        <w:t xml:space="preserve"> </w:t>
      </w:r>
      <w:r>
        <w:rPr>
          <w:sz w:val="21"/>
          <w:szCs w:val="21"/>
        </w:rPr>
        <w:t>their</w:t>
      </w:r>
      <w:r>
        <w:rPr>
          <w:spacing w:val="-4"/>
          <w:sz w:val="21"/>
          <w:szCs w:val="21"/>
        </w:rPr>
        <w:t xml:space="preserve"> </w:t>
      </w:r>
      <w:r>
        <w:rPr>
          <w:sz w:val="21"/>
          <w:szCs w:val="21"/>
        </w:rPr>
        <w:t>children</w:t>
      </w:r>
      <w:r>
        <w:rPr>
          <w:spacing w:val="-2"/>
          <w:sz w:val="21"/>
          <w:szCs w:val="21"/>
        </w:rPr>
        <w:t>. “</w:t>
      </w:r>
      <w:r>
        <w:rPr>
          <w:sz w:val="21"/>
          <w:szCs w:val="21"/>
        </w:rPr>
        <w:t>As</w:t>
      </w:r>
      <w:r>
        <w:rPr>
          <w:spacing w:val="-3"/>
          <w:sz w:val="21"/>
          <w:szCs w:val="21"/>
        </w:rPr>
        <w:t xml:space="preserve"> </w:t>
      </w:r>
      <w:r>
        <w:rPr>
          <w:sz w:val="21"/>
          <w:szCs w:val="21"/>
        </w:rPr>
        <w:t>advocates</w:t>
      </w:r>
      <w:r>
        <w:rPr>
          <w:spacing w:val="-1"/>
          <w:sz w:val="21"/>
          <w:szCs w:val="21"/>
        </w:rPr>
        <w:t xml:space="preserve"> </w:t>
      </w:r>
      <w:r>
        <w:rPr>
          <w:sz w:val="21"/>
          <w:szCs w:val="21"/>
        </w:rPr>
        <w:t>of</w:t>
      </w:r>
      <w:r>
        <w:rPr>
          <w:spacing w:val="-4"/>
          <w:sz w:val="21"/>
          <w:szCs w:val="21"/>
        </w:rPr>
        <w:t xml:space="preserve"> </w:t>
      </w:r>
      <w:r>
        <w:rPr>
          <w:sz w:val="21"/>
          <w:szCs w:val="21"/>
        </w:rPr>
        <w:t>children’s</w:t>
      </w:r>
      <w:r>
        <w:rPr>
          <w:spacing w:val="-3"/>
          <w:sz w:val="21"/>
          <w:szCs w:val="21"/>
        </w:rPr>
        <w:t xml:space="preserve"> </w:t>
      </w:r>
      <w:r>
        <w:rPr>
          <w:sz w:val="21"/>
          <w:szCs w:val="21"/>
        </w:rPr>
        <w:t>rights,</w:t>
      </w:r>
      <w:r>
        <w:rPr>
          <w:spacing w:val="-4"/>
          <w:sz w:val="21"/>
          <w:szCs w:val="21"/>
        </w:rPr>
        <w:t xml:space="preserve"> </w:t>
      </w:r>
      <w:r>
        <w:rPr>
          <w:sz w:val="21"/>
          <w:szCs w:val="21"/>
        </w:rPr>
        <w:t>we</w:t>
      </w:r>
      <w:r>
        <w:rPr>
          <w:spacing w:val="-3"/>
          <w:sz w:val="21"/>
          <w:szCs w:val="21"/>
        </w:rPr>
        <w:t xml:space="preserve"> </w:t>
      </w:r>
      <w:r>
        <w:rPr>
          <w:sz w:val="21"/>
          <w:szCs w:val="21"/>
        </w:rPr>
        <w:t>believe</w:t>
      </w:r>
      <w:r>
        <w:rPr>
          <w:spacing w:val="-5"/>
          <w:sz w:val="21"/>
          <w:szCs w:val="21"/>
        </w:rPr>
        <w:t xml:space="preserve"> </w:t>
      </w:r>
      <w:r>
        <w:rPr>
          <w:sz w:val="21"/>
          <w:szCs w:val="21"/>
        </w:rPr>
        <w:t>that children should have a voice about what information is shared about them if possible,” says Stacey Steinberg, a legal skills professor at the University of Florida Levin College of Law in</w:t>
      </w:r>
      <w:r>
        <w:rPr>
          <w:spacing w:val="-22"/>
          <w:sz w:val="21"/>
          <w:szCs w:val="21"/>
        </w:rPr>
        <w:t xml:space="preserve"> </w:t>
      </w:r>
      <w:r>
        <w:rPr>
          <w:sz w:val="21"/>
          <w:szCs w:val="21"/>
        </w:rPr>
        <w:t>Gainesville.</w:t>
      </w:r>
    </w:p>
    <w:p w14:paraId="001A9BCF" w14:textId="77777777" w:rsidR="00456BEC" w:rsidRDefault="00456BEC">
      <w:pPr>
        <w:pStyle w:val="a7"/>
        <w:tabs>
          <w:tab w:val="left" w:pos="908"/>
        </w:tabs>
        <w:spacing w:before="0" w:line="360" w:lineRule="exact"/>
        <w:ind w:left="420" w:firstLine="0"/>
        <w:jc w:val="both"/>
        <w:rPr>
          <w:sz w:val="21"/>
          <w:szCs w:val="21"/>
        </w:rPr>
      </w:pPr>
    </w:p>
    <w:p w14:paraId="17D81743" w14:textId="77777777" w:rsidR="00456BEC" w:rsidRDefault="00F47E4D">
      <w:pPr>
        <w:pStyle w:val="a7"/>
        <w:numPr>
          <w:ilvl w:val="1"/>
          <w:numId w:val="18"/>
        </w:numPr>
        <w:tabs>
          <w:tab w:val="left" w:pos="920"/>
        </w:tabs>
        <w:spacing w:before="0" w:line="360" w:lineRule="exact"/>
        <w:ind w:left="0" w:firstLine="420"/>
        <w:jc w:val="both"/>
        <w:rPr>
          <w:sz w:val="21"/>
          <w:szCs w:val="21"/>
        </w:rPr>
      </w:pPr>
      <w:r>
        <w:rPr>
          <w:sz w:val="21"/>
          <w:szCs w:val="21"/>
        </w:rPr>
        <w:t>Whethe</w:t>
      </w:r>
      <w:r>
        <w:rPr>
          <w:sz w:val="21"/>
          <w:szCs w:val="21"/>
        </w:rPr>
        <w:t xml:space="preserve">r </w:t>
      </w:r>
      <w:r>
        <w:rPr>
          <w:spacing w:val="-4"/>
          <w:sz w:val="21"/>
          <w:szCs w:val="21"/>
        </w:rPr>
        <w:t xml:space="preserve">it’s </w:t>
      </w:r>
      <w:r>
        <w:rPr>
          <w:sz w:val="21"/>
          <w:szCs w:val="21"/>
        </w:rPr>
        <w:t xml:space="preserve">ensuring that your child isn’t bullied over something you post, that their identity isn’t digitally “kidnapped”, or that their photos don’t end up on a half dozen child pornography ( </w:t>
      </w:r>
      <w:r>
        <w:rPr>
          <w:rFonts w:eastAsia="宋体"/>
          <w:sz w:val="21"/>
          <w:szCs w:val="21"/>
        </w:rPr>
        <w:t>色</w:t>
      </w:r>
      <w:r>
        <w:rPr>
          <w:rFonts w:eastAsia="宋体"/>
          <w:sz w:val="21"/>
          <w:szCs w:val="21"/>
        </w:rPr>
        <w:t xml:space="preserve"> </w:t>
      </w:r>
      <w:r>
        <w:rPr>
          <w:rFonts w:eastAsia="宋体"/>
          <w:sz w:val="21"/>
          <w:szCs w:val="21"/>
        </w:rPr>
        <w:t>情</w:t>
      </w:r>
      <w:r>
        <w:rPr>
          <w:rFonts w:eastAsia="宋体"/>
          <w:sz w:val="21"/>
          <w:szCs w:val="21"/>
        </w:rPr>
        <w:t xml:space="preserve"> </w:t>
      </w:r>
      <w:r>
        <w:rPr>
          <w:sz w:val="21"/>
          <w:szCs w:val="21"/>
        </w:rPr>
        <w:t>) sites, as one Australian mom discovered, parents and pediatr</w:t>
      </w:r>
      <w:r>
        <w:rPr>
          <w:sz w:val="21"/>
          <w:szCs w:val="21"/>
        </w:rPr>
        <w:t>icians are increasingly aware of the importance of protecting children’s digital presence. Steinberg and Bahareh Keith, an assistant professor of pediatrics at the University of Florida College of Medicine, say most children will likely never experience pr</w:t>
      </w:r>
      <w:r>
        <w:rPr>
          <w:sz w:val="21"/>
          <w:szCs w:val="21"/>
        </w:rPr>
        <w:t>oblems related to what their parents share, but a tension still exists between parents’ rights to share their experiences and their children’s rights to</w:t>
      </w:r>
      <w:r>
        <w:rPr>
          <w:spacing w:val="-24"/>
          <w:sz w:val="21"/>
          <w:szCs w:val="21"/>
        </w:rPr>
        <w:t xml:space="preserve"> </w:t>
      </w:r>
      <w:r>
        <w:rPr>
          <w:sz w:val="21"/>
          <w:szCs w:val="21"/>
        </w:rPr>
        <w:t>privacy.</w:t>
      </w:r>
    </w:p>
    <w:p w14:paraId="58012E9F" w14:textId="77777777" w:rsidR="00456BEC" w:rsidRDefault="00456BEC">
      <w:pPr>
        <w:pStyle w:val="a7"/>
        <w:tabs>
          <w:tab w:val="left" w:pos="920"/>
        </w:tabs>
        <w:spacing w:before="0" w:line="360" w:lineRule="exact"/>
        <w:ind w:left="420" w:firstLine="0"/>
        <w:jc w:val="both"/>
        <w:rPr>
          <w:sz w:val="21"/>
          <w:szCs w:val="21"/>
        </w:rPr>
      </w:pPr>
    </w:p>
    <w:p w14:paraId="40666455" w14:textId="77777777" w:rsidR="00456BEC" w:rsidRDefault="00F47E4D">
      <w:pPr>
        <w:pStyle w:val="a7"/>
        <w:numPr>
          <w:ilvl w:val="1"/>
          <w:numId w:val="18"/>
        </w:numPr>
        <w:tabs>
          <w:tab w:val="left" w:pos="900"/>
        </w:tabs>
        <w:spacing w:before="0" w:line="360" w:lineRule="exact"/>
        <w:ind w:left="0" w:firstLine="420"/>
        <w:jc w:val="both"/>
        <w:rPr>
          <w:sz w:val="21"/>
          <w:szCs w:val="21"/>
        </w:rPr>
      </w:pPr>
      <w:r>
        <w:rPr>
          <w:spacing w:val="-4"/>
          <w:sz w:val="21"/>
          <w:szCs w:val="21"/>
        </w:rPr>
        <w:t xml:space="preserve">“We’re </w:t>
      </w:r>
      <w:r>
        <w:rPr>
          <w:sz w:val="21"/>
          <w:szCs w:val="21"/>
        </w:rPr>
        <w:t xml:space="preserve">in no way trying to silence parents’ voices,” Steinberg says. “At the same time, we </w:t>
      </w:r>
      <w:r>
        <w:rPr>
          <w:sz w:val="21"/>
          <w:szCs w:val="21"/>
        </w:rPr>
        <w:t>recognize that children might have an interest in entering adulthood free to create their own digital footprint.” They cited a study presented earlier this year of 249 pairs of parents and their children in which twice as many children as parents wanted ru</w:t>
      </w:r>
      <w:r>
        <w:rPr>
          <w:sz w:val="21"/>
          <w:szCs w:val="21"/>
        </w:rPr>
        <w:t>les on what parents could</w:t>
      </w:r>
      <w:r>
        <w:rPr>
          <w:spacing w:val="-3"/>
          <w:sz w:val="21"/>
          <w:szCs w:val="21"/>
        </w:rPr>
        <w:t xml:space="preserve"> </w:t>
      </w:r>
      <w:r>
        <w:rPr>
          <w:sz w:val="21"/>
          <w:szCs w:val="21"/>
        </w:rPr>
        <w:t>share.</w:t>
      </w:r>
      <w:r>
        <w:rPr>
          <w:spacing w:val="-3"/>
          <w:sz w:val="21"/>
          <w:szCs w:val="21"/>
        </w:rPr>
        <w:t xml:space="preserve"> </w:t>
      </w:r>
      <w:r>
        <w:rPr>
          <w:sz w:val="21"/>
          <w:szCs w:val="21"/>
        </w:rPr>
        <w:t>“The</w:t>
      </w:r>
      <w:r>
        <w:rPr>
          <w:spacing w:val="-2"/>
          <w:sz w:val="21"/>
          <w:szCs w:val="21"/>
        </w:rPr>
        <w:t xml:space="preserve"> </w:t>
      </w:r>
      <w:r>
        <w:rPr>
          <w:sz w:val="21"/>
          <w:szCs w:val="21"/>
        </w:rPr>
        <w:t>parents</w:t>
      </w:r>
      <w:r>
        <w:rPr>
          <w:spacing w:val="-3"/>
          <w:sz w:val="21"/>
          <w:szCs w:val="21"/>
        </w:rPr>
        <w:t xml:space="preserve"> </w:t>
      </w:r>
      <w:r>
        <w:rPr>
          <w:sz w:val="21"/>
          <w:szCs w:val="21"/>
        </w:rPr>
        <w:t>said,</w:t>
      </w:r>
      <w:r>
        <w:rPr>
          <w:spacing w:val="-2"/>
          <w:sz w:val="21"/>
          <w:szCs w:val="21"/>
        </w:rPr>
        <w:t xml:space="preserve"> </w:t>
      </w:r>
      <w:r>
        <w:rPr>
          <w:spacing w:val="-5"/>
          <w:sz w:val="21"/>
          <w:szCs w:val="21"/>
        </w:rPr>
        <w:t>‘We</w:t>
      </w:r>
      <w:r>
        <w:rPr>
          <w:spacing w:val="-4"/>
          <w:sz w:val="21"/>
          <w:szCs w:val="21"/>
        </w:rPr>
        <w:t xml:space="preserve"> </w:t>
      </w:r>
      <w:r>
        <w:rPr>
          <w:sz w:val="21"/>
          <w:szCs w:val="21"/>
        </w:rPr>
        <w:t>don’t</w:t>
      </w:r>
      <w:r>
        <w:rPr>
          <w:spacing w:val="-1"/>
          <w:sz w:val="21"/>
          <w:szCs w:val="21"/>
        </w:rPr>
        <w:t xml:space="preserve"> </w:t>
      </w:r>
      <w:r>
        <w:rPr>
          <w:sz w:val="21"/>
          <w:szCs w:val="21"/>
        </w:rPr>
        <w:t>need</w:t>
      </w:r>
      <w:r>
        <w:rPr>
          <w:spacing w:val="-2"/>
          <w:sz w:val="21"/>
          <w:szCs w:val="21"/>
        </w:rPr>
        <w:t xml:space="preserve"> </w:t>
      </w:r>
      <w:r>
        <w:rPr>
          <w:sz w:val="21"/>
          <w:szCs w:val="21"/>
        </w:rPr>
        <w:t>rules—we’re</w:t>
      </w:r>
      <w:r>
        <w:rPr>
          <w:spacing w:val="-1"/>
          <w:sz w:val="21"/>
          <w:szCs w:val="21"/>
        </w:rPr>
        <w:t xml:space="preserve"> </w:t>
      </w:r>
      <w:r>
        <w:rPr>
          <w:sz w:val="21"/>
          <w:szCs w:val="21"/>
        </w:rPr>
        <w:t>fine,’</w:t>
      </w:r>
      <w:r>
        <w:rPr>
          <w:spacing w:val="-16"/>
          <w:sz w:val="21"/>
          <w:szCs w:val="21"/>
        </w:rPr>
        <w:t xml:space="preserve"> </w:t>
      </w:r>
      <w:r>
        <w:rPr>
          <w:sz w:val="21"/>
          <w:szCs w:val="21"/>
        </w:rPr>
        <w:t>and</w:t>
      </w:r>
      <w:r>
        <w:rPr>
          <w:spacing w:val="-2"/>
          <w:sz w:val="21"/>
          <w:szCs w:val="21"/>
        </w:rPr>
        <w:t xml:space="preserve"> </w:t>
      </w:r>
      <w:r>
        <w:rPr>
          <w:sz w:val="21"/>
          <w:szCs w:val="21"/>
        </w:rPr>
        <w:t>the</w:t>
      </w:r>
      <w:r>
        <w:rPr>
          <w:spacing w:val="-3"/>
          <w:sz w:val="21"/>
          <w:szCs w:val="21"/>
        </w:rPr>
        <w:t xml:space="preserve"> </w:t>
      </w:r>
      <w:r>
        <w:rPr>
          <w:sz w:val="21"/>
          <w:szCs w:val="21"/>
        </w:rPr>
        <w:t>children</w:t>
      </w:r>
      <w:r>
        <w:rPr>
          <w:spacing w:val="-3"/>
          <w:sz w:val="21"/>
          <w:szCs w:val="21"/>
        </w:rPr>
        <w:t xml:space="preserve"> </w:t>
      </w:r>
      <w:r>
        <w:rPr>
          <w:sz w:val="21"/>
          <w:szCs w:val="21"/>
        </w:rPr>
        <w:t>said,</w:t>
      </w:r>
      <w:r>
        <w:rPr>
          <w:spacing w:val="-3"/>
          <w:sz w:val="21"/>
          <w:szCs w:val="21"/>
        </w:rPr>
        <w:t xml:space="preserve"> </w:t>
      </w:r>
      <w:r>
        <w:rPr>
          <w:sz w:val="21"/>
          <w:szCs w:val="21"/>
        </w:rPr>
        <w:t>‘Our</w:t>
      </w:r>
      <w:r>
        <w:rPr>
          <w:spacing w:val="-2"/>
          <w:sz w:val="21"/>
          <w:szCs w:val="21"/>
        </w:rPr>
        <w:t xml:space="preserve"> </w:t>
      </w:r>
      <w:r>
        <w:rPr>
          <w:sz w:val="21"/>
          <w:szCs w:val="21"/>
        </w:rPr>
        <w:t>parents</w:t>
      </w:r>
      <w:r>
        <w:rPr>
          <w:spacing w:val="-3"/>
          <w:sz w:val="21"/>
          <w:szCs w:val="21"/>
        </w:rPr>
        <w:t xml:space="preserve"> </w:t>
      </w:r>
      <w:r>
        <w:rPr>
          <w:sz w:val="21"/>
          <w:szCs w:val="21"/>
        </w:rPr>
        <w:t>need</w:t>
      </w:r>
      <w:r>
        <w:rPr>
          <w:spacing w:val="-2"/>
          <w:sz w:val="21"/>
          <w:szCs w:val="21"/>
        </w:rPr>
        <w:t xml:space="preserve"> </w:t>
      </w:r>
      <w:r>
        <w:rPr>
          <w:sz w:val="21"/>
          <w:szCs w:val="21"/>
        </w:rPr>
        <w:t>rules,’”</w:t>
      </w:r>
      <w:r>
        <w:rPr>
          <w:spacing w:val="-3"/>
          <w:sz w:val="21"/>
          <w:szCs w:val="21"/>
        </w:rPr>
        <w:t xml:space="preserve"> </w:t>
      </w:r>
      <w:r>
        <w:rPr>
          <w:sz w:val="21"/>
          <w:szCs w:val="21"/>
        </w:rPr>
        <w:t>Keith</w:t>
      </w:r>
      <w:r>
        <w:rPr>
          <w:rFonts w:eastAsia="宋体" w:hint="eastAsia"/>
          <w:sz w:val="21"/>
          <w:szCs w:val="21"/>
          <w:lang w:eastAsia="zh-CN"/>
        </w:rPr>
        <w:t xml:space="preserve"> </w:t>
      </w:r>
      <w:r>
        <w:rPr>
          <w:sz w:val="21"/>
          <w:szCs w:val="21"/>
        </w:rPr>
        <w:t xml:space="preserve">says. “The children wanted autonomy about this issue and were </w:t>
      </w:r>
      <w:r>
        <w:rPr>
          <w:sz w:val="21"/>
          <w:szCs w:val="21"/>
        </w:rPr>
        <w:lastRenderedPageBreak/>
        <w:t xml:space="preserve">worried about their parents sharing </w:t>
      </w:r>
      <w:r>
        <w:rPr>
          <w:sz w:val="21"/>
          <w:szCs w:val="21"/>
        </w:rPr>
        <w:t>information about them.”</w:t>
      </w:r>
    </w:p>
    <w:p w14:paraId="3323E360" w14:textId="77777777" w:rsidR="00456BEC" w:rsidRDefault="00456BEC">
      <w:pPr>
        <w:pStyle w:val="a7"/>
        <w:tabs>
          <w:tab w:val="left" w:pos="900"/>
        </w:tabs>
        <w:spacing w:before="0" w:line="360" w:lineRule="exact"/>
        <w:ind w:left="420" w:firstLine="0"/>
        <w:jc w:val="both"/>
        <w:rPr>
          <w:sz w:val="21"/>
          <w:szCs w:val="21"/>
        </w:rPr>
      </w:pPr>
    </w:p>
    <w:p w14:paraId="02D6B332" w14:textId="77777777" w:rsidR="00456BEC" w:rsidRDefault="00F47E4D">
      <w:pPr>
        <w:pStyle w:val="a7"/>
        <w:numPr>
          <w:ilvl w:val="1"/>
          <w:numId w:val="18"/>
        </w:numPr>
        <w:tabs>
          <w:tab w:val="left" w:pos="878"/>
        </w:tabs>
        <w:spacing w:before="0" w:line="360" w:lineRule="exact"/>
        <w:ind w:left="0" w:firstLine="420"/>
        <w:jc w:val="both"/>
        <w:rPr>
          <w:sz w:val="21"/>
          <w:szCs w:val="21"/>
        </w:rPr>
      </w:pPr>
      <w:r>
        <w:rPr>
          <w:sz w:val="21"/>
          <w:szCs w:val="21"/>
        </w:rPr>
        <w:t xml:space="preserve">Although the American Academy of Pediatrics offers guidelines recommending that parents model appropriate social media use for their children, it does not explicitly discuss oversharing by parents. “I think this is a very </w:t>
      </w:r>
      <w:r>
        <w:rPr>
          <w:sz w:val="21"/>
          <w:szCs w:val="21"/>
        </w:rPr>
        <w:t>legitimate concern, and I appreciate their drawing our attention to it,” David Hill, a father of five, says. He sees a role for pediatricians to talk with parents about this, but believes the messaging must extend far beyond pediatricians’ offices. “I look</w:t>
      </w:r>
      <w:r>
        <w:rPr>
          <w:sz w:val="21"/>
          <w:szCs w:val="21"/>
        </w:rPr>
        <w:t xml:space="preserve"> forward to seeing</w:t>
      </w:r>
      <w:r>
        <w:rPr>
          <w:spacing w:val="-4"/>
          <w:sz w:val="21"/>
          <w:szCs w:val="21"/>
        </w:rPr>
        <w:t xml:space="preserve"> </w:t>
      </w:r>
      <w:r>
        <w:rPr>
          <w:sz w:val="21"/>
          <w:szCs w:val="21"/>
        </w:rPr>
        <w:t>researchers</w:t>
      </w:r>
      <w:r>
        <w:rPr>
          <w:spacing w:val="-4"/>
          <w:sz w:val="21"/>
          <w:szCs w:val="21"/>
        </w:rPr>
        <w:t xml:space="preserve"> </w:t>
      </w:r>
      <w:r>
        <w:rPr>
          <w:sz w:val="21"/>
          <w:szCs w:val="21"/>
        </w:rPr>
        <w:t>expand</w:t>
      </w:r>
      <w:r>
        <w:rPr>
          <w:spacing w:val="-2"/>
          <w:sz w:val="21"/>
          <w:szCs w:val="21"/>
        </w:rPr>
        <w:t xml:space="preserve"> </w:t>
      </w:r>
      <w:r>
        <w:rPr>
          <w:sz w:val="21"/>
          <w:szCs w:val="21"/>
        </w:rPr>
        <w:t>our</w:t>
      </w:r>
      <w:r>
        <w:rPr>
          <w:spacing w:val="1"/>
          <w:sz w:val="21"/>
          <w:szCs w:val="21"/>
        </w:rPr>
        <w:t xml:space="preserve"> </w:t>
      </w:r>
      <w:r>
        <w:rPr>
          <w:sz w:val="21"/>
          <w:szCs w:val="21"/>
        </w:rPr>
        <w:t>understanding</w:t>
      </w:r>
      <w:r>
        <w:rPr>
          <w:spacing w:val="-3"/>
          <w:sz w:val="21"/>
          <w:szCs w:val="21"/>
        </w:rPr>
        <w:t xml:space="preserve"> </w:t>
      </w:r>
      <w:r>
        <w:rPr>
          <w:sz w:val="21"/>
          <w:szCs w:val="21"/>
        </w:rPr>
        <w:t>of</w:t>
      </w:r>
      <w:r>
        <w:rPr>
          <w:spacing w:val="-2"/>
          <w:sz w:val="21"/>
          <w:szCs w:val="21"/>
        </w:rPr>
        <w:t xml:space="preserve"> </w:t>
      </w:r>
      <w:r>
        <w:rPr>
          <w:sz w:val="21"/>
          <w:szCs w:val="21"/>
        </w:rPr>
        <w:t>the</w:t>
      </w:r>
      <w:r>
        <w:rPr>
          <w:spacing w:val="-2"/>
          <w:sz w:val="21"/>
          <w:szCs w:val="21"/>
        </w:rPr>
        <w:t xml:space="preserve"> </w:t>
      </w:r>
      <w:r>
        <w:rPr>
          <w:sz w:val="21"/>
          <w:szCs w:val="21"/>
        </w:rPr>
        <w:t>issue</w:t>
      </w:r>
      <w:r>
        <w:rPr>
          <w:spacing w:val="-3"/>
          <w:sz w:val="21"/>
          <w:szCs w:val="21"/>
        </w:rPr>
        <w:t xml:space="preserve"> </w:t>
      </w:r>
      <w:r>
        <w:rPr>
          <w:sz w:val="21"/>
          <w:szCs w:val="21"/>
        </w:rPr>
        <w:t>so</w:t>
      </w:r>
      <w:r>
        <w:rPr>
          <w:spacing w:val="-1"/>
          <w:sz w:val="21"/>
          <w:szCs w:val="21"/>
        </w:rPr>
        <w:t xml:space="preserve"> </w:t>
      </w:r>
      <w:r>
        <w:rPr>
          <w:sz w:val="21"/>
          <w:szCs w:val="21"/>
        </w:rPr>
        <w:t>we</w:t>
      </w:r>
      <w:r>
        <w:rPr>
          <w:spacing w:val="-1"/>
          <w:sz w:val="21"/>
          <w:szCs w:val="21"/>
        </w:rPr>
        <w:t xml:space="preserve"> </w:t>
      </w:r>
      <w:r>
        <w:rPr>
          <w:sz w:val="21"/>
          <w:szCs w:val="21"/>
        </w:rPr>
        <w:t>can</w:t>
      </w:r>
      <w:r>
        <w:rPr>
          <w:spacing w:val="-3"/>
          <w:sz w:val="21"/>
          <w:szCs w:val="21"/>
        </w:rPr>
        <w:t xml:space="preserve"> </w:t>
      </w:r>
      <w:r>
        <w:rPr>
          <w:sz w:val="21"/>
          <w:szCs w:val="21"/>
        </w:rPr>
        <w:t>translate</w:t>
      </w:r>
      <w:r>
        <w:rPr>
          <w:spacing w:val="-3"/>
          <w:sz w:val="21"/>
          <w:szCs w:val="21"/>
        </w:rPr>
        <w:t xml:space="preserve"> </w:t>
      </w:r>
      <w:r>
        <w:rPr>
          <w:sz w:val="21"/>
          <w:szCs w:val="21"/>
        </w:rPr>
        <w:t>it</w:t>
      </w:r>
      <w:r>
        <w:rPr>
          <w:spacing w:val="-2"/>
          <w:sz w:val="21"/>
          <w:szCs w:val="21"/>
        </w:rPr>
        <w:t xml:space="preserve"> </w:t>
      </w:r>
      <w:r>
        <w:rPr>
          <w:sz w:val="21"/>
          <w:szCs w:val="21"/>
        </w:rPr>
        <w:t>into</w:t>
      </w:r>
      <w:r>
        <w:rPr>
          <w:spacing w:val="-1"/>
          <w:sz w:val="21"/>
          <w:szCs w:val="21"/>
        </w:rPr>
        <w:t xml:space="preserve"> </w:t>
      </w:r>
      <w:r>
        <w:rPr>
          <w:sz w:val="21"/>
          <w:szCs w:val="21"/>
        </w:rPr>
        <w:t>effective</w:t>
      </w:r>
      <w:r>
        <w:rPr>
          <w:spacing w:val="-3"/>
          <w:sz w:val="21"/>
          <w:szCs w:val="21"/>
        </w:rPr>
        <w:t xml:space="preserve"> </w:t>
      </w:r>
      <w:r>
        <w:rPr>
          <w:sz w:val="21"/>
          <w:szCs w:val="21"/>
        </w:rPr>
        <w:t>education</w:t>
      </w:r>
      <w:r>
        <w:rPr>
          <w:spacing w:val="-3"/>
          <w:sz w:val="21"/>
          <w:szCs w:val="21"/>
        </w:rPr>
        <w:t xml:space="preserve"> </w:t>
      </w:r>
      <w:r>
        <w:rPr>
          <w:sz w:val="21"/>
          <w:szCs w:val="21"/>
        </w:rPr>
        <w:t>and</w:t>
      </w:r>
      <w:r>
        <w:rPr>
          <w:spacing w:val="-3"/>
          <w:sz w:val="21"/>
          <w:szCs w:val="21"/>
        </w:rPr>
        <w:t xml:space="preserve"> policy,”</w:t>
      </w:r>
      <w:r>
        <w:rPr>
          <w:spacing w:val="-1"/>
          <w:sz w:val="21"/>
          <w:szCs w:val="21"/>
        </w:rPr>
        <w:t xml:space="preserve"> </w:t>
      </w:r>
      <w:r>
        <w:rPr>
          <w:sz w:val="21"/>
          <w:szCs w:val="21"/>
        </w:rPr>
        <w:t>he</w:t>
      </w:r>
      <w:r>
        <w:rPr>
          <w:spacing w:val="-3"/>
          <w:sz w:val="21"/>
          <w:szCs w:val="21"/>
        </w:rPr>
        <w:t xml:space="preserve"> </w:t>
      </w:r>
      <w:r>
        <w:rPr>
          <w:sz w:val="21"/>
          <w:szCs w:val="21"/>
        </w:rPr>
        <w:t>says.</w:t>
      </w:r>
    </w:p>
    <w:p w14:paraId="01A52610" w14:textId="77777777" w:rsidR="00456BEC" w:rsidRDefault="00456BEC">
      <w:pPr>
        <w:pStyle w:val="a7"/>
        <w:tabs>
          <w:tab w:val="left" w:pos="878"/>
        </w:tabs>
        <w:spacing w:before="0" w:line="360" w:lineRule="exact"/>
        <w:ind w:left="420" w:firstLine="0"/>
        <w:jc w:val="both"/>
        <w:rPr>
          <w:sz w:val="21"/>
          <w:szCs w:val="21"/>
        </w:rPr>
      </w:pPr>
    </w:p>
    <w:p w14:paraId="37B1DD53" w14:textId="77777777" w:rsidR="00456BEC" w:rsidRDefault="00F47E4D">
      <w:pPr>
        <w:pStyle w:val="a7"/>
        <w:numPr>
          <w:ilvl w:val="1"/>
          <w:numId w:val="18"/>
        </w:numPr>
        <w:tabs>
          <w:tab w:val="left" w:pos="920"/>
        </w:tabs>
        <w:spacing w:before="0" w:line="360" w:lineRule="exact"/>
        <w:ind w:left="0" w:firstLine="420"/>
        <w:jc w:val="both"/>
        <w:rPr>
          <w:sz w:val="21"/>
          <w:szCs w:val="21"/>
        </w:rPr>
      </w:pPr>
      <w:r>
        <w:rPr>
          <w:sz w:val="21"/>
          <w:szCs w:val="21"/>
        </w:rPr>
        <w:t>There’s been little research on the topic, Steinberg wrote in a law article about this issue. While states could pas</w:t>
      </w:r>
      <w:r>
        <w:rPr>
          <w:sz w:val="21"/>
          <w:szCs w:val="21"/>
        </w:rPr>
        <w:t>s laws related to sharing information about children online, Steinberg feels parents themselves are generally best suited to make these decisions for their families. “While we didn’t want to create any unnecessary panic, we did find some concerns that were</w:t>
      </w:r>
      <w:r>
        <w:rPr>
          <w:sz w:val="21"/>
          <w:szCs w:val="21"/>
        </w:rPr>
        <w:t xml:space="preserve"> troublesome, and we thought that parents or at least physicians should be aware of those potential risks,” Steinberg says. They include photos repurposed for inappropriate or illegal means, identity theft, embarrassment, bullying by peers or digital</w:t>
      </w:r>
      <w:r>
        <w:rPr>
          <w:spacing w:val="-7"/>
          <w:sz w:val="21"/>
          <w:szCs w:val="21"/>
        </w:rPr>
        <w:t xml:space="preserve"> </w:t>
      </w:r>
      <w:r>
        <w:rPr>
          <w:sz w:val="21"/>
          <w:szCs w:val="21"/>
        </w:rPr>
        <w:t>kidnapping.</w:t>
      </w:r>
    </w:p>
    <w:p w14:paraId="3D849BC1" w14:textId="77777777" w:rsidR="00456BEC" w:rsidRDefault="00456BEC">
      <w:pPr>
        <w:pStyle w:val="a7"/>
        <w:tabs>
          <w:tab w:val="left" w:pos="920"/>
        </w:tabs>
        <w:spacing w:before="0" w:line="360" w:lineRule="exact"/>
        <w:ind w:left="420" w:firstLine="0"/>
        <w:jc w:val="both"/>
        <w:rPr>
          <w:sz w:val="21"/>
          <w:szCs w:val="21"/>
        </w:rPr>
      </w:pPr>
    </w:p>
    <w:p w14:paraId="23580359" w14:textId="77777777" w:rsidR="00456BEC" w:rsidRDefault="00F47E4D">
      <w:pPr>
        <w:pStyle w:val="a7"/>
        <w:numPr>
          <w:ilvl w:val="1"/>
          <w:numId w:val="18"/>
        </w:numPr>
        <w:tabs>
          <w:tab w:val="left" w:pos="925"/>
        </w:tabs>
        <w:spacing w:before="0" w:line="360" w:lineRule="exact"/>
        <w:ind w:left="0" w:firstLine="420"/>
        <w:jc w:val="both"/>
        <w:rPr>
          <w:sz w:val="21"/>
          <w:szCs w:val="21"/>
        </w:rPr>
      </w:pPr>
      <w:r>
        <w:rPr>
          <w:sz w:val="21"/>
          <w:szCs w:val="21"/>
        </w:rPr>
        <w:t xml:space="preserve">But </w:t>
      </w:r>
      <w:r>
        <w:rPr>
          <w:spacing w:val="-3"/>
          <w:sz w:val="21"/>
          <w:szCs w:val="21"/>
        </w:rPr>
        <w:t xml:space="preserve">that’s </w:t>
      </w:r>
      <w:r>
        <w:rPr>
          <w:sz w:val="21"/>
          <w:szCs w:val="21"/>
        </w:rPr>
        <w:t>the negative side, with risks that must be balanced against the benefits of sharing. Steinberg pointed out that parental sharing on social media helps build communities, connect spread-out families, provide support and raise awarene</w:t>
      </w:r>
      <w:r>
        <w:rPr>
          <w:sz w:val="21"/>
          <w:szCs w:val="21"/>
        </w:rPr>
        <w:t>ss around important social issues for which parents might be their children’s only</w:t>
      </w:r>
      <w:r>
        <w:rPr>
          <w:spacing w:val="-33"/>
          <w:sz w:val="21"/>
          <w:szCs w:val="21"/>
        </w:rPr>
        <w:t xml:space="preserve"> </w:t>
      </w:r>
      <w:r>
        <w:rPr>
          <w:sz w:val="21"/>
          <w:szCs w:val="21"/>
        </w:rPr>
        <w:t>voice.</w:t>
      </w:r>
    </w:p>
    <w:p w14:paraId="028524B5" w14:textId="77777777" w:rsidR="00456BEC" w:rsidRDefault="00456BEC">
      <w:pPr>
        <w:pStyle w:val="a7"/>
        <w:tabs>
          <w:tab w:val="left" w:pos="925"/>
        </w:tabs>
        <w:spacing w:before="0" w:line="360" w:lineRule="exact"/>
        <w:ind w:left="420" w:firstLine="0"/>
        <w:jc w:val="both"/>
        <w:rPr>
          <w:sz w:val="21"/>
          <w:szCs w:val="21"/>
        </w:rPr>
      </w:pPr>
    </w:p>
    <w:p w14:paraId="48DDF025" w14:textId="77777777" w:rsidR="00456BEC" w:rsidRDefault="00F47E4D">
      <w:pPr>
        <w:pStyle w:val="a7"/>
        <w:numPr>
          <w:ilvl w:val="1"/>
          <w:numId w:val="18"/>
        </w:numPr>
        <w:tabs>
          <w:tab w:val="left" w:pos="830"/>
        </w:tabs>
        <w:spacing w:before="0" w:line="360" w:lineRule="exact"/>
        <w:ind w:left="0" w:firstLine="420"/>
        <w:jc w:val="both"/>
        <w:rPr>
          <w:sz w:val="21"/>
          <w:szCs w:val="21"/>
        </w:rPr>
      </w:pPr>
      <w:r>
        <w:rPr>
          <w:sz w:val="21"/>
          <w:szCs w:val="21"/>
        </w:rPr>
        <w:t>A C.S. Mott survey found among the 56 percent of mothers and 34 percent of fathers who discussed parenting on social media, 72 percent of them said sharing made them</w:t>
      </w:r>
      <w:r>
        <w:rPr>
          <w:sz w:val="21"/>
          <w:szCs w:val="21"/>
        </w:rPr>
        <w:t xml:space="preserve"> feel less alone, and nearly as many said sharing helped them worry less and gave them advice from other parents. The most common topics they discussed included kids’ sleep, nutrition, discipline, behavior problems and day care and</w:t>
      </w:r>
      <w:r>
        <w:rPr>
          <w:spacing w:val="-16"/>
          <w:sz w:val="21"/>
          <w:szCs w:val="21"/>
        </w:rPr>
        <w:t xml:space="preserve"> </w:t>
      </w:r>
      <w:r>
        <w:rPr>
          <w:sz w:val="21"/>
          <w:szCs w:val="21"/>
        </w:rPr>
        <w:t>preschool.</w:t>
      </w:r>
    </w:p>
    <w:p w14:paraId="0552A4B9" w14:textId="77777777" w:rsidR="00456BEC" w:rsidRDefault="00456BEC">
      <w:pPr>
        <w:pStyle w:val="a7"/>
        <w:tabs>
          <w:tab w:val="left" w:pos="830"/>
        </w:tabs>
        <w:spacing w:before="0" w:line="360" w:lineRule="exact"/>
        <w:ind w:left="420" w:firstLine="0"/>
        <w:jc w:val="both"/>
        <w:rPr>
          <w:sz w:val="21"/>
          <w:szCs w:val="21"/>
        </w:rPr>
      </w:pPr>
    </w:p>
    <w:p w14:paraId="4E85F930" w14:textId="77777777" w:rsidR="00456BEC" w:rsidRDefault="00F47E4D">
      <w:pPr>
        <w:pStyle w:val="a7"/>
        <w:numPr>
          <w:ilvl w:val="1"/>
          <w:numId w:val="18"/>
        </w:numPr>
        <w:tabs>
          <w:tab w:val="left" w:pos="854"/>
        </w:tabs>
        <w:spacing w:before="0" w:line="360" w:lineRule="exact"/>
        <w:ind w:left="0" w:firstLine="420"/>
        <w:jc w:val="both"/>
        <w:rPr>
          <w:sz w:val="21"/>
          <w:szCs w:val="21"/>
        </w:rPr>
      </w:pPr>
      <w:r>
        <w:rPr>
          <w:sz w:val="21"/>
          <w:szCs w:val="21"/>
        </w:rPr>
        <w:t>“There’s</w:t>
      </w:r>
      <w:r>
        <w:rPr>
          <w:spacing w:val="-4"/>
          <w:sz w:val="21"/>
          <w:szCs w:val="21"/>
        </w:rPr>
        <w:t xml:space="preserve"> </w:t>
      </w:r>
      <w:r>
        <w:rPr>
          <w:sz w:val="21"/>
          <w:szCs w:val="21"/>
        </w:rPr>
        <w:t>this</w:t>
      </w:r>
      <w:r>
        <w:rPr>
          <w:spacing w:val="-4"/>
          <w:sz w:val="21"/>
          <w:szCs w:val="21"/>
        </w:rPr>
        <w:t xml:space="preserve"> </w:t>
      </w:r>
      <w:r>
        <w:rPr>
          <w:sz w:val="21"/>
          <w:szCs w:val="21"/>
        </w:rPr>
        <w:t>peer-to-peer</w:t>
      </w:r>
      <w:r>
        <w:rPr>
          <w:spacing w:val="-5"/>
          <w:sz w:val="21"/>
          <w:szCs w:val="21"/>
        </w:rPr>
        <w:t xml:space="preserve"> </w:t>
      </w:r>
      <w:r>
        <w:rPr>
          <w:sz w:val="21"/>
          <w:szCs w:val="21"/>
        </w:rPr>
        <w:t>nature</w:t>
      </w:r>
      <w:r>
        <w:rPr>
          <w:spacing w:val="-4"/>
          <w:sz w:val="21"/>
          <w:szCs w:val="21"/>
        </w:rPr>
        <w:t xml:space="preserve"> </w:t>
      </w:r>
      <w:r>
        <w:rPr>
          <w:sz w:val="21"/>
          <w:szCs w:val="21"/>
        </w:rPr>
        <w:t>of</w:t>
      </w:r>
      <w:r>
        <w:rPr>
          <w:spacing w:val="-3"/>
          <w:sz w:val="21"/>
          <w:szCs w:val="21"/>
        </w:rPr>
        <w:t xml:space="preserve"> </w:t>
      </w:r>
      <w:r>
        <w:rPr>
          <w:sz w:val="21"/>
          <w:szCs w:val="21"/>
        </w:rPr>
        <w:t>health</w:t>
      </w:r>
      <w:r>
        <w:rPr>
          <w:spacing w:val="-4"/>
          <w:sz w:val="21"/>
          <w:szCs w:val="21"/>
        </w:rPr>
        <w:t xml:space="preserve"> </w:t>
      </w:r>
      <w:r>
        <w:rPr>
          <w:sz w:val="21"/>
          <w:szCs w:val="21"/>
        </w:rPr>
        <w:t>care</w:t>
      </w:r>
      <w:r>
        <w:rPr>
          <w:spacing w:val="-4"/>
          <w:sz w:val="21"/>
          <w:szCs w:val="21"/>
        </w:rPr>
        <w:t xml:space="preserve"> </w:t>
      </w:r>
      <w:r>
        <w:rPr>
          <w:sz w:val="21"/>
          <w:szCs w:val="21"/>
        </w:rPr>
        <w:t>these</w:t>
      </w:r>
      <w:r>
        <w:rPr>
          <w:spacing w:val="-3"/>
          <w:sz w:val="21"/>
          <w:szCs w:val="21"/>
        </w:rPr>
        <w:t xml:space="preserve"> </w:t>
      </w:r>
      <w:r>
        <w:rPr>
          <w:sz w:val="21"/>
          <w:szCs w:val="21"/>
        </w:rPr>
        <w:t>days</w:t>
      </w:r>
      <w:r>
        <w:rPr>
          <w:spacing w:val="-1"/>
          <w:sz w:val="21"/>
          <w:szCs w:val="21"/>
        </w:rPr>
        <w:t xml:space="preserve"> </w:t>
      </w:r>
      <w:r>
        <w:rPr>
          <w:sz w:val="21"/>
          <w:szCs w:val="21"/>
        </w:rPr>
        <w:t>with</w:t>
      </w:r>
      <w:r>
        <w:rPr>
          <w:spacing w:val="-3"/>
          <w:sz w:val="21"/>
          <w:szCs w:val="21"/>
        </w:rPr>
        <w:t xml:space="preserve"> </w:t>
      </w:r>
      <w:r>
        <w:rPr>
          <w:sz w:val="21"/>
          <w:szCs w:val="21"/>
        </w:rPr>
        <w:t>a</w:t>
      </w:r>
      <w:r>
        <w:rPr>
          <w:spacing w:val="-3"/>
          <w:sz w:val="21"/>
          <w:szCs w:val="21"/>
        </w:rPr>
        <w:t xml:space="preserve"> </w:t>
      </w:r>
      <w:r>
        <w:rPr>
          <w:sz w:val="21"/>
          <w:szCs w:val="21"/>
        </w:rPr>
        <w:t>profound</w:t>
      </w:r>
      <w:r>
        <w:rPr>
          <w:spacing w:val="-3"/>
          <w:sz w:val="21"/>
          <w:szCs w:val="21"/>
        </w:rPr>
        <w:t xml:space="preserve"> </w:t>
      </w:r>
      <w:r>
        <w:rPr>
          <w:sz w:val="21"/>
          <w:szCs w:val="21"/>
        </w:rPr>
        <w:t>opportunity</w:t>
      </w:r>
      <w:r>
        <w:rPr>
          <w:spacing w:val="-4"/>
          <w:sz w:val="21"/>
          <w:szCs w:val="21"/>
        </w:rPr>
        <w:t xml:space="preserve"> </w:t>
      </w:r>
      <w:r>
        <w:rPr>
          <w:sz w:val="21"/>
          <w:szCs w:val="21"/>
        </w:rPr>
        <w:t>for</w:t>
      </w:r>
      <w:r>
        <w:rPr>
          <w:spacing w:val="-2"/>
          <w:sz w:val="21"/>
          <w:szCs w:val="21"/>
        </w:rPr>
        <w:t xml:space="preserve"> </w:t>
      </w:r>
      <w:r>
        <w:rPr>
          <w:sz w:val="21"/>
          <w:szCs w:val="21"/>
        </w:rPr>
        <w:t>parents</w:t>
      </w:r>
      <w:r>
        <w:rPr>
          <w:spacing w:val="-6"/>
          <w:sz w:val="21"/>
          <w:szCs w:val="21"/>
        </w:rPr>
        <w:t xml:space="preserve"> </w:t>
      </w:r>
      <w:r>
        <w:rPr>
          <w:sz w:val="21"/>
          <w:szCs w:val="21"/>
        </w:rPr>
        <w:t>to</w:t>
      </w:r>
      <w:r>
        <w:rPr>
          <w:spacing w:val="-4"/>
          <w:sz w:val="21"/>
          <w:szCs w:val="21"/>
        </w:rPr>
        <w:t xml:space="preserve"> </w:t>
      </w:r>
      <w:r>
        <w:rPr>
          <w:sz w:val="21"/>
          <w:szCs w:val="21"/>
        </w:rPr>
        <w:t>learn</w:t>
      </w:r>
      <w:r>
        <w:rPr>
          <w:spacing w:val="-3"/>
          <w:sz w:val="21"/>
          <w:szCs w:val="21"/>
        </w:rPr>
        <w:t xml:space="preserve"> </w:t>
      </w:r>
      <w:r>
        <w:rPr>
          <w:sz w:val="21"/>
          <w:szCs w:val="21"/>
        </w:rPr>
        <w:t xml:space="preserve">helpful tips, safety and prevention efforts, pro-vaccine messages and all kinds of other messages from other parents in their social communities,” says </w:t>
      </w:r>
      <w:r>
        <w:rPr>
          <w:spacing w:val="-4"/>
          <w:sz w:val="21"/>
          <w:szCs w:val="21"/>
        </w:rPr>
        <w:t xml:space="preserve">Wendy </w:t>
      </w:r>
      <w:r>
        <w:rPr>
          <w:sz w:val="21"/>
          <w:szCs w:val="21"/>
        </w:rPr>
        <w:t>Sue Swanson, a pediatrician and executive director of digital health at Seattle Children’s Hospita</w:t>
      </w:r>
      <w:r>
        <w:rPr>
          <w:sz w:val="21"/>
          <w:szCs w:val="21"/>
        </w:rPr>
        <w:t>l, where she blogs about her own parenting journey to help other parents. “They’re getting nurtured by people they’ve already selected that they trust,” she</w:t>
      </w:r>
      <w:r>
        <w:rPr>
          <w:spacing w:val="-13"/>
          <w:sz w:val="21"/>
          <w:szCs w:val="21"/>
        </w:rPr>
        <w:t xml:space="preserve"> </w:t>
      </w:r>
      <w:r>
        <w:rPr>
          <w:sz w:val="21"/>
          <w:szCs w:val="21"/>
        </w:rPr>
        <w:t>says.</w:t>
      </w:r>
    </w:p>
    <w:p w14:paraId="04B5982F" w14:textId="77777777" w:rsidR="00456BEC" w:rsidRDefault="00456BEC">
      <w:pPr>
        <w:pStyle w:val="a7"/>
        <w:tabs>
          <w:tab w:val="left" w:pos="854"/>
        </w:tabs>
        <w:spacing w:before="0" w:line="360" w:lineRule="exact"/>
        <w:ind w:left="420" w:firstLine="0"/>
        <w:jc w:val="both"/>
        <w:rPr>
          <w:sz w:val="21"/>
          <w:szCs w:val="21"/>
        </w:rPr>
      </w:pPr>
    </w:p>
    <w:p w14:paraId="459BEC36" w14:textId="77777777" w:rsidR="00456BEC" w:rsidRDefault="00F47E4D">
      <w:pPr>
        <w:pStyle w:val="a7"/>
        <w:numPr>
          <w:ilvl w:val="1"/>
          <w:numId w:val="18"/>
        </w:numPr>
        <w:tabs>
          <w:tab w:val="left" w:pos="925"/>
        </w:tabs>
        <w:spacing w:before="0" w:line="360" w:lineRule="exact"/>
        <w:ind w:left="0" w:firstLine="420"/>
        <w:jc w:val="both"/>
        <w:rPr>
          <w:sz w:val="21"/>
          <w:szCs w:val="21"/>
        </w:rPr>
      </w:pPr>
      <w:r>
        <w:rPr>
          <w:sz w:val="21"/>
          <w:szCs w:val="21"/>
        </w:rPr>
        <w:t xml:space="preserve">“How do we weigh the risks, how do we think about the benefits, and how do we alleviate the </w:t>
      </w:r>
      <w:r>
        <w:rPr>
          <w:sz w:val="21"/>
          <w:szCs w:val="21"/>
        </w:rPr>
        <w:t>risks?” she says. “Those are the questions we need to ask ourselves, and everyone can have a different</w:t>
      </w:r>
      <w:r>
        <w:rPr>
          <w:spacing w:val="-28"/>
          <w:sz w:val="21"/>
          <w:szCs w:val="21"/>
        </w:rPr>
        <w:t xml:space="preserve"> </w:t>
      </w:r>
      <w:r>
        <w:rPr>
          <w:sz w:val="21"/>
          <w:szCs w:val="21"/>
        </w:rPr>
        <w:t>answer.”</w:t>
      </w:r>
    </w:p>
    <w:p w14:paraId="09C1A2BF" w14:textId="77777777" w:rsidR="00456BEC" w:rsidRDefault="00456BEC">
      <w:pPr>
        <w:pStyle w:val="a7"/>
        <w:tabs>
          <w:tab w:val="left" w:pos="925"/>
        </w:tabs>
        <w:spacing w:before="0" w:line="360" w:lineRule="exact"/>
        <w:ind w:left="420" w:firstLine="0"/>
        <w:jc w:val="both"/>
        <w:rPr>
          <w:sz w:val="21"/>
          <w:szCs w:val="21"/>
        </w:rPr>
      </w:pPr>
    </w:p>
    <w:p w14:paraId="648D25AB" w14:textId="77777777" w:rsidR="00456BEC" w:rsidRDefault="00F47E4D">
      <w:pPr>
        <w:pStyle w:val="a7"/>
        <w:numPr>
          <w:ilvl w:val="1"/>
          <w:numId w:val="18"/>
        </w:numPr>
        <w:tabs>
          <w:tab w:val="left" w:pos="901"/>
        </w:tabs>
        <w:spacing w:before="0" w:line="360" w:lineRule="exact"/>
        <w:ind w:left="0" w:firstLine="420"/>
        <w:jc w:val="both"/>
        <w:rPr>
          <w:sz w:val="21"/>
          <w:szCs w:val="21"/>
        </w:rPr>
      </w:pPr>
      <w:r>
        <w:rPr>
          <w:sz w:val="21"/>
          <w:szCs w:val="21"/>
        </w:rPr>
        <w:t>Some parents find the best route for them is not to share at all. Bridget O’Hanlon and her husband, who live in Cleveland,</w:t>
      </w:r>
      <w:r>
        <w:rPr>
          <w:spacing w:val="-4"/>
          <w:sz w:val="21"/>
          <w:szCs w:val="21"/>
        </w:rPr>
        <w:t xml:space="preserve"> </w:t>
      </w:r>
      <w:r>
        <w:rPr>
          <w:sz w:val="21"/>
          <w:szCs w:val="21"/>
        </w:rPr>
        <w:t>decided</w:t>
      </w:r>
      <w:r>
        <w:rPr>
          <w:spacing w:val="-4"/>
          <w:sz w:val="21"/>
          <w:szCs w:val="21"/>
        </w:rPr>
        <w:t xml:space="preserve"> </w:t>
      </w:r>
      <w:r>
        <w:rPr>
          <w:sz w:val="21"/>
          <w:szCs w:val="21"/>
        </w:rPr>
        <w:t>before</w:t>
      </w:r>
      <w:r>
        <w:rPr>
          <w:spacing w:val="-2"/>
          <w:sz w:val="21"/>
          <w:szCs w:val="21"/>
        </w:rPr>
        <w:t xml:space="preserve"> </w:t>
      </w:r>
      <w:r>
        <w:rPr>
          <w:sz w:val="21"/>
          <w:szCs w:val="21"/>
        </w:rPr>
        <w:t>their</w:t>
      </w:r>
      <w:r>
        <w:rPr>
          <w:spacing w:val="-5"/>
          <w:sz w:val="21"/>
          <w:szCs w:val="21"/>
        </w:rPr>
        <w:t xml:space="preserve"> </w:t>
      </w:r>
      <w:r>
        <w:rPr>
          <w:sz w:val="21"/>
          <w:szCs w:val="21"/>
        </w:rPr>
        <w:t>daughter</w:t>
      </w:r>
      <w:r>
        <w:rPr>
          <w:spacing w:val="-3"/>
          <w:sz w:val="21"/>
          <w:szCs w:val="21"/>
        </w:rPr>
        <w:t xml:space="preserve"> </w:t>
      </w:r>
      <w:r>
        <w:rPr>
          <w:sz w:val="21"/>
          <w:szCs w:val="21"/>
        </w:rPr>
        <w:t>was</w:t>
      </w:r>
      <w:r>
        <w:rPr>
          <w:spacing w:val="-1"/>
          <w:sz w:val="21"/>
          <w:szCs w:val="21"/>
        </w:rPr>
        <w:t xml:space="preserve"> </w:t>
      </w:r>
      <w:r>
        <w:rPr>
          <w:sz w:val="21"/>
          <w:szCs w:val="21"/>
        </w:rPr>
        <w:t>born</w:t>
      </w:r>
      <w:r>
        <w:rPr>
          <w:spacing w:val="-3"/>
          <w:sz w:val="21"/>
          <w:szCs w:val="21"/>
        </w:rPr>
        <w:t xml:space="preserve"> </w:t>
      </w:r>
      <w:r>
        <w:rPr>
          <w:sz w:val="21"/>
          <w:szCs w:val="21"/>
        </w:rPr>
        <w:t>that</w:t>
      </w:r>
      <w:r>
        <w:rPr>
          <w:spacing w:val="-2"/>
          <w:sz w:val="21"/>
          <w:szCs w:val="21"/>
        </w:rPr>
        <w:t xml:space="preserve"> </w:t>
      </w:r>
      <w:r>
        <w:rPr>
          <w:sz w:val="21"/>
          <w:szCs w:val="21"/>
        </w:rPr>
        <w:t>they</w:t>
      </w:r>
      <w:r>
        <w:rPr>
          <w:spacing w:val="-2"/>
          <w:sz w:val="21"/>
          <w:szCs w:val="21"/>
        </w:rPr>
        <w:t xml:space="preserve"> </w:t>
      </w:r>
      <w:r>
        <w:rPr>
          <w:sz w:val="21"/>
          <w:szCs w:val="21"/>
        </w:rPr>
        <w:t>would</w:t>
      </w:r>
      <w:r>
        <w:rPr>
          <w:spacing w:val="-5"/>
          <w:sz w:val="21"/>
          <w:szCs w:val="21"/>
        </w:rPr>
        <w:t xml:space="preserve"> </w:t>
      </w:r>
      <w:r>
        <w:rPr>
          <w:sz w:val="21"/>
          <w:szCs w:val="21"/>
        </w:rPr>
        <w:t>not</w:t>
      </w:r>
      <w:r>
        <w:rPr>
          <w:spacing w:val="-2"/>
          <w:sz w:val="21"/>
          <w:szCs w:val="21"/>
        </w:rPr>
        <w:t xml:space="preserve"> </w:t>
      </w:r>
      <w:r>
        <w:rPr>
          <w:sz w:val="21"/>
          <w:szCs w:val="21"/>
        </w:rPr>
        <w:t>post</w:t>
      </w:r>
      <w:r>
        <w:rPr>
          <w:spacing w:val="-1"/>
          <w:sz w:val="21"/>
          <w:szCs w:val="21"/>
        </w:rPr>
        <w:t xml:space="preserve"> </w:t>
      </w:r>
      <w:r>
        <w:rPr>
          <w:sz w:val="21"/>
          <w:szCs w:val="21"/>
        </w:rPr>
        <w:t>her</w:t>
      </w:r>
      <w:r>
        <w:rPr>
          <w:spacing w:val="-6"/>
          <w:sz w:val="21"/>
          <w:szCs w:val="21"/>
        </w:rPr>
        <w:t xml:space="preserve"> </w:t>
      </w:r>
      <w:r>
        <w:rPr>
          <w:sz w:val="21"/>
          <w:szCs w:val="21"/>
        </w:rPr>
        <w:t>photos</w:t>
      </w:r>
      <w:r>
        <w:rPr>
          <w:spacing w:val="-2"/>
          <w:sz w:val="21"/>
          <w:szCs w:val="21"/>
        </w:rPr>
        <w:t xml:space="preserve"> </w:t>
      </w:r>
      <w:r>
        <w:rPr>
          <w:sz w:val="21"/>
          <w:szCs w:val="21"/>
        </w:rPr>
        <w:t>online</w:t>
      </w:r>
      <w:r>
        <w:rPr>
          <w:spacing w:val="-4"/>
          <w:sz w:val="21"/>
          <w:szCs w:val="21"/>
        </w:rPr>
        <w:t xml:space="preserve">. </w:t>
      </w:r>
      <w:r>
        <w:rPr>
          <w:sz w:val="21"/>
          <w:szCs w:val="21"/>
        </w:rPr>
        <w:t>When</w:t>
      </w:r>
      <w:r>
        <w:rPr>
          <w:spacing w:val="-4"/>
          <w:sz w:val="21"/>
          <w:szCs w:val="21"/>
        </w:rPr>
        <w:t xml:space="preserve"> </w:t>
      </w:r>
      <w:r>
        <w:rPr>
          <w:sz w:val="21"/>
          <w:szCs w:val="21"/>
        </w:rPr>
        <w:t>a</w:t>
      </w:r>
      <w:r>
        <w:rPr>
          <w:spacing w:val="-3"/>
          <w:sz w:val="21"/>
          <w:szCs w:val="21"/>
        </w:rPr>
        <w:t xml:space="preserve"> </w:t>
      </w:r>
      <w:r>
        <w:rPr>
          <w:sz w:val="21"/>
          <w:szCs w:val="21"/>
        </w:rPr>
        <w:t>few</w:t>
      </w:r>
      <w:r>
        <w:rPr>
          <w:spacing w:val="-1"/>
          <w:sz w:val="21"/>
          <w:szCs w:val="21"/>
        </w:rPr>
        <w:t xml:space="preserve"> </w:t>
      </w:r>
      <w:r>
        <w:rPr>
          <w:sz w:val="21"/>
          <w:szCs w:val="21"/>
        </w:rPr>
        <w:t>family</w:t>
      </w:r>
      <w:r>
        <w:rPr>
          <w:spacing w:val="-4"/>
          <w:sz w:val="21"/>
          <w:szCs w:val="21"/>
        </w:rPr>
        <w:t xml:space="preserve"> </w:t>
      </w:r>
      <w:r>
        <w:rPr>
          <w:sz w:val="21"/>
          <w:szCs w:val="21"/>
        </w:rPr>
        <w:t xml:space="preserve">members did post pictures, O’Hanlon and her husband made their wishes </w:t>
      </w:r>
      <w:r>
        <w:rPr>
          <w:spacing w:val="-2"/>
          <w:sz w:val="21"/>
          <w:szCs w:val="21"/>
        </w:rPr>
        <w:t xml:space="preserve">clear. </w:t>
      </w:r>
      <w:r>
        <w:rPr>
          <w:spacing w:val="-3"/>
          <w:sz w:val="21"/>
          <w:szCs w:val="21"/>
        </w:rPr>
        <w:t xml:space="preserve">“It’s </w:t>
      </w:r>
      <w:r>
        <w:rPr>
          <w:sz w:val="21"/>
          <w:szCs w:val="21"/>
        </w:rPr>
        <w:t>been hard not to share pictures of her because people</w:t>
      </w:r>
      <w:r>
        <w:rPr>
          <w:spacing w:val="-3"/>
          <w:sz w:val="21"/>
          <w:szCs w:val="21"/>
        </w:rPr>
        <w:t xml:space="preserve"> </w:t>
      </w:r>
      <w:r>
        <w:rPr>
          <w:sz w:val="21"/>
          <w:szCs w:val="21"/>
        </w:rPr>
        <w:t>always</w:t>
      </w:r>
      <w:r>
        <w:rPr>
          <w:spacing w:val="-3"/>
          <w:sz w:val="21"/>
          <w:szCs w:val="21"/>
        </w:rPr>
        <w:t xml:space="preserve"> </w:t>
      </w:r>
      <w:r>
        <w:rPr>
          <w:sz w:val="21"/>
          <w:szCs w:val="21"/>
        </w:rPr>
        <w:t>want</w:t>
      </w:r>
      <w:r>
        <w:rPr>
          <w:spacing w:val="-3"/>
          <w:sz w:val="21"/>
          <w:szCs w:val="21"/>
        </w:rPr>
        <w:t xml:space="preserve"> </w:t>
      </w:r>
      <w:r>
        <w:rPr>
          <w:sz w:val="21"/>
          <w:szCs w:val="21"/>
        </w:rPr>
        <w:t>to</w:t>
      </w:r>
      <w:r>
        <w:rPr>
          <w:spacing w:val="-1"/>
          <w:sz w:val="21"/>
          <w:szCs w:val="21"/>
        </w:rPr>
        <w:t xml:space="preserve"> </w:t>
      </w:r>
      <w:r>
        <w:rPr>
          <w:sz w:val="21"/>
          <w:szCs w:val="21"/>
        </w:rPr>
        <w:t>know</w:t>
      </w:r>
      <w:r>
        <w:rPr>
          <w:spacing w:val="-2"/>
          <w:sz w:val="21"/>
          <w:szCs w:val="21"/>
        </w:rPr>
        <w:t xml:space="preserve"> </w:t>
      </w:r>
      <w:r>
        <w:rPr>
          <w:sz w:val="21"/>
          <w:szCs w:val="21"/>
        </w:rPr>
        <w:t>how</w:t>
      </w:r>
      <w:r>
        <w:rPr>
          <w:spacing w:val="-1"/>
          <w:sz w:val="21"/>
          <w:szCs w:val="21"/>
        </w:rPr>
        <w:t xml:space="preserve"> </w:t>
      </w:r>
      <w:r>
        <w:rPr>
          <w:sz w:val="21"/>
          <w:szCs w:val="21"/>
        </w:rPr>
        <w:t>babies</w:t>
      </w:r>
      <w:r>
        <w:rPr>
          <w:spacing w:val="-1"/>
          <w:sz w:val="21"/>
          <w:szCs w:val="21"/>
        </w:rPr>
        <w:t xml:space="preserve"> </w:t>
      </w:r>
      <w:r>
        <w:rPr>
          <w:sz w:val="21"/>
          <w:szCs w:val="21"/>
        </w:rPr>
        <w:t>and</w:t>
      </w:r>
      <w:r>
        <w:rPr>
          <w:spacing w:val="-3"/>
          <w:sz w:val="21"/>
          <w:szCs w:val="21"/>
        </w:rPr>
        <w:t xml:space="preserve"> </w:t>
      </w:r>
      <w:r>
        <w:rPr>
          <w:sz w:val="21"/>
          <w:szCs w:val="21"/>
        </w:rPr>
        <w:t>toddlers</w:t>
      </w:r>
      <w:r>
        <w:rPr>
          <w:spacing w:val="-1"/>
          <w:sz w:val="21"/>
          <w:szCs w:val="21"/>
        </w:rPr>
        <w:t xml:space="preserve"> (</w:t>
      </w:r>
      <w:r>
        <w:rPr>
          <w:rFonts w:eastAsia="宋体"/>
          <w:sz w:val="21"/>
          <w:szCs w:val="21"/>
        </w:rPr>
        <w:t>学走路的孩子</w:t>
      </w:r>
      <w:r>
        <w:rPr>
          <w:sz w:val="21"/>
          <w:szCs w:val="21"/>
        </w:rPr>
        <w:t>) are</w:t>
      </w:r>
      <w:r>
        <w:rPr>
          <w:spacing w:val="-3"/>
          <w:sz w:val="21"/>
          <w:szCs w:val="21"/>
        </w:rPr>
        <w:t xml:space="preserve"> </w:t>
      </w:r>
      <w:r>
        <w:rPr>
          <w:sz w:val="21"/>
          <w:szCs w:val="21"/>
        </w:rPr>
        <w:t>doing</w:t>
      </w:r>
      <w:r>
        <w:rPr>
          <w:spacing w:val="-1"/>
          <w:sz w:val="21"/>
          <w:szCs w:val="21"/>
        </w:rPr>
        <w:t xml:space="preserve"> </w:t>
      </w:r>
      <w:r>
        <w:rPr>
          <w:sz w:val="21"/>
          <w:szCs w:val="21"/>
        </w:rPr>
        <w:t>and</w:t>
      </w:r>
      <w:r>
        <w:rPr>
          <w:spacing w:val="-3"/>
          <w:sz w:val="21"/>
          <w:szCs w:val="21"/>
        </w:rPr>
        <w:t xml:space="preserve"> </w:t>
      </w:r>
      <w:r>
        <w:rPr>
          <w:sz w:val="21"/>
          <w:szCs w:val="21"/>
        </w:rPr>
        <w:t>to</w:t>
      </w:r>
      <w:r>
        <w:rPr>
          <w:spacing w:val="-1"/>
          <w:sz w:val="21"/>
          <w:szCs w:val="21"/>
        </w:rPr>
        <w:t xml:space="preserve"> </w:t>
      </w:r>
      <w:r>
        <w:rPr>
          <w:sz w:val="21"/>
          <w:szCs w:val="21"/>
        </w:rPr>
        <w:t>see</w:t>
      </w:r>
      <w:r>
        <w:rPr>
          <w:spacing w:val="-3"/>
          <w:sz w:val="21"/>
          <w:szCs w:val="21"/>
        </w:rPr>
        <w:t xml:space="preserve"> </w:t>
      </w:r>
      <w:r>
        <w:rPr>
          <w:sz w:val="21"/>
          <w:szCs w:val="21"/>
        </w:rPr>
        <w:t>pictures,</w:t>
      </w:r>
      <w:r>
        <w:rPr>
          <w:spacing w:val="-1"/>
          <w:sz w:val="21"/>
          <w:szCs w:val="21"/>
        </w:rPr>
        <w:t xml:space="preserve"> </w:t>
      </w:r>
      <w:r>
        <w:rPr>
          <w:sz w:val="21"/>
          <w:szCs w:val="21"/>
        </w:rPr>
        <w:t>but</w:t>
      </w:r>
      <w:r>
        <w:rPr>
          <w:spacing w:val="-2"/>
          <w:sz w:val="21"/>
          <w:szCs w:val="21"/>
        </w:rPr>
        <w:t xml:space="preserve"> </w:t>
      </w:r>
      <w:r>
        <w:rPr>
          <w:sz w:val="21"/>
          <w:szCs w:val="21"/>
        </w:rPr>
        <w:t>we made</w:t>
      </w:r>
      <w:r>
        <w:rPr>
          <w:spacing w:val="-3"/>
          <w:sz w:val="21"/>
          <w:szCs w:val="21"/>
        </w:rPr>
        <w:t xml:space="preserve"> </w:t>
      </w:r>
      <w:r>
        <w:rPr>
          <w:sz w:val="21"/>
          <w:szCs w:val="21"/>
        </w:rPr>
        <w:t xml:space="preserve">the decision to have social media while she did not,” O’Hanlon said. Similarly, Alison </w:t>
      </w:r>
      <w:r>
        <w:rPr>
          <w:sz w:val="21"/>
          <w:szCs w:val="21"/>
        </w:rPr>
        <w:lastRenderedPageBreak/>
        <w:t xml:space="preserve">Jamison of New </w:t>
      </w:r>
      <w:r>
        <w:rPr>
          <w:spacing w:val="-6"/>
          <w:sz w:val="21"/>
          <w:szCs w:val="21"/>
        </w:rPr>
        <w:t xml:space="preserve">York </w:t>
      </w:r>
      <w:r>
        <w:rPr>
          <w:sz w:val="21"/>
          <w:szCs w:val="21"/>
        </w:rPr>
        <w:t>decided with her husband that their child had a right to their own online identity. They did use an invitation-only photo sharing platform so that fr</w:t>
      </w:r>
      <w:r>
        <w:rPr>
          <w:sz w:val="21"/>
          <w:szCs w:val="21"/>
        </w:rPr>
        <w:t xml:space="preserve">iends and family, including those far </w:t>
      </w:r>
      <w:r>
        <w:rPr>
          <w:spacing w:val="-3"/>
          <w:sz w:val="21"/>
          <w:szCs w:val="21"/>
        </w:rPr>
        <w:t xml:space="preserve">away, </w:t>
      </w:r>
      <w:r>
        <w:rPr>
          <w:sz w:val="21"/>
          <w:szCs w:val="21"/>
        </w:rPr>
        <w:t xml:space="preserve">could see the photos, but they stood firm, simply refusing to put their </w:t>
      </w:r>
      <w:r>
        <w:rPr>
          <w:spacing w:val="-3"/>
          <w:sz w:val="21"/>
          <w:szCs w:val="21"/>
        </w:rPr>
        <w:t xml:space="preserve">child’s </w:t>
      </w:r>
      <w:r>
        <w:rPr>
          <w:sz w:val="21"/>
          <w:szCs w:val="21"/>
        </w:rPr>
        <w:t>photos on other social media</w:t>
      </w:r>
      <w:r>
        <w:rPr>
          <w:spacing w:val="-5"/>
          <w:sz w:val="21"/>
          <w:szCs w:val="21"/>
        </w:rPr>
        <w:t xml:space="preserve"> </w:t>
      </w:r>
      <w:r>
        <w:rPr>
          <w:sz w:val="21"/>
          <w:szCs w:val="21"/>
        </w:rPr>
        <w:t>platforms.</w:t>
      </w:r>
    </w:p>
    <w:p w14:paraId="15EAF860" w14:textId="77777777" w:rsidR="00456BEC" w:rsidRDefault="00456BEC">
      <w:pPr>
        <w:pStyle w:val="a7"/>
        <w:tabs>
          <w:tab w:val="left" w:pos="901"/>
        </w:tabs>
        <w:spacing w:before="0" w:line="360" w:lineRule="exact"/>
        <w:ind w:left="420" w:firstLine="0"/>
        <w:jc w:val="both"/>
        <w:rPr>
          <w:sz w:val="21"/>
          <w:szCs w:val="21"/>
        </w:rPr>
      </w:pPr>
    </w:p>
    <w:p w14:paraId="724739E3" w14:textId="77777777" w:rsidR="00456BEC" w:rsidRDefault="00F47E4D">
      <w:pPr>
        <w:pStyle w:val="a7"/>
        <w:numPr>
          <w:ilvl w:val="1"/>
          <w:numId w:val="18"/>
        </w:numPr>
        <w:tabs>
          <w:tab w:val="left" w:pos="959"/>
        </w:tabs>
        <w:spacing w:before="0" w:line="360" w:lineRule="exact"/>
        <w:ind w:left="0" w:firstLine="420"/>
        <w:jc w:val="both"/>
        <w:rPr>
          <w:sz w:val="21"/>
          <w:szCs w:val="21"/>
        </w:rPr>
      </w:pPr>
      <w:r>
        <w:rPr>
          <w:sz w:val="21"/>
          <w:szCs w:val="21"/>
        </w:rPr>
        <w:t xml:space="preserve">“For most families, </w:t>
      </w:r>
      <w:r>
        <w:rPr>
          <w:spacing w:val="-4"/>
          <w:sz w:val="21"/>
          <w:szCs w:val="21"/>
        </w:rPr>
        <w:t xml:space="preserve">it’s </w:t>
      </w:r>
      <w:r>
        <w:rPr>
          <w:sz w:val="21"/>
          <w:szCs w:val="21"/>
        </w:rPr>
        <w:t xml:space="preserve">a journey. Sometimes it goes wrong, but most of the time it doesn’t,” says Swanson, who recommends starting to ask children permission to post narratives or photos around ages 6 to 8. </w:t>
      </w:r>
      <w:r>
        <w:rPr>
          <w:spacing w:val="-4"/>
          <w:sz w:val="21"/>
          <w:szCs w:val="21"/>
        </w:rPr>
        <w:t xml:space="preserve">“We’ll </w:t>
      </w:r>
      <w:r>
        <w:rPr>
          <w:sz w:val="21"/>
          <w:szCs w:val="21"/>
        </w:rPr>
        <w:t xml:space="preserve">learn more and more what our tolerance is. </w:t>
      </w:r>
      <w:r>
        <w:rPr>
          <w:spacing w:val="-8"/>
          <w:sz w:val="21"/>
          <w:szCs w:val="21"/>
        </w:rPr>
        <w:t xml:space="preserve">We </w:t>
      </w:r>
      <w:r>
        <w:rPr>
          <w:sz w:val="21"/>
          <w:szCs w:val="21"/>
        </w:rPr>
        <w:t xml:space="preserve">can ask our kids to help us learn as a society what’s okay and </w:t>
      </w:r>
      <w:r>
        <w:rPr>
          <w:spacing w:val="-3"/>
          <w:sz w:val="21"/>
          <w:szCs w:val="21"/>
        </w:rPr>
        <w:t>what’s</w:t>
      </w:r>
      <w:r>
        <w:rPr>
          <w:spacing w:val="-33"/>
          <w:sz w:val="21"/>
          <w:szCs w:val="21"/>
        </w:rPr>
        <w:t xml:space="preserve"> </w:t>
      </w:r>
      <w:r>
        <w:rPr>
          <w:sz w:val="21"/>
          <w:szCs w:val="21"/>
        </w:rPr>
        <w:t>not.”</w:t>
      </w:r>
    </w:p>
    <w:p w14:paraId="3184B074" w14:textId="77777777" w:rsidR="00456BEC" w:rsidRDefault="00456BEC">
      <w:pPr>
        <w:pStyle w:val="a7"/>
        <w:tabs>
          <w:tab w:val="left" w:pos="959"/>
        </w:tabs>
        <w:spacing w:before="0" w:line="360" w:lineRule="exact"/>
        <w:ind w:left="420" w:firstLine="0"/>
        <w:jc w:val="both"/>
        <w:rPr>
          <w:sz w:val="21"/>
          <w:szCs w:val="21"/>
        </w:rPr>
      </w:pPr>
    </w:p>
    <w:p w14:paraId="4A7216B3" w14:textId="77777777" w:rsidR="00456BEC" w:rsidRDefault="00F47E4D">
      <w:pPr>
        <w:pStyle w:val="a7"/>
        <w:numPr>
          <w:ilvl w:val="1"/>
          <w:numId w:val="18"/>
        </w:numPr>
        <w:tabs>
          <w:tab w:val="left" w:pos="925"/>
        </w:tabs>
        <w:spacing w:before="0" w:line="360" w:lineRule="exact"/>
        <w:ind w:left="0" w:firstLine="420"/>
        <w:jc w:val="both"/>
        <w:rPr>
          <w:sz w:val="21"/>
          <w:szCs w:val="21"/>
        </w:rPr>
      </w:pPr>
      <w:r>
        <w:rPr>
          <w:sz w:val="21"/>
          <w:szCs w:val="21"/>
        </w:rPr>
        <w:t xml:space="preserve">Indeed, that learning process goes both ways. Bria Dunham, a mother in Somerville, Massachusetts, was so excited to watch a moment of brotherly bonding while her first-grader and </w:t>
      </w:r>
      <w:r>
        <w:rPr>
          <w:sz w:val="21"/>
          <w:szCs w:val="21"/>
        </w:rPr>
        <w:t>baby took a bath together that she snapped a few photos. But when she considered posting them online, she took the perspective of her son: How would he feel if his classmates’ parents saw photos of him chest-up in the bathtub? “It made me think about how I</w:t>
      </w:r>
      <w:r>
        <w:rPr>
          <w:sz w:val="21"/>
          <w:szCs w:val="21"/>
        </w:rPr>
        <w:t>’m teaching him to have ownership of his own body and how what is shared today endures into the future,” Dunham says. “So I kept the pictures to myself and accepted this as one more step in supporting his increasing</w:t>
      </w:r>
      <w:r>
        <w:rPr>
          <w:spacing w:val="-21"/>
          <w:sz w:val="21"/>
          <w:szCs w:val="21"/>
        </w:rPr>
        <w:t xml:space="preserve"> </w:t>
      </w:r>
      <w:r>
        <w:rPr>
          <w:sz w:val="21"/>
          <w:szCs w:val="21"/>
        </w:rPr>
        <w:t>autonomy.”</w:t>
      </w:r>
    </w:p>
    <w:p w14:paraId="15DDB296" w14:textId="77777777" w:rsidR="00456BEC" w:rsidRDefault="00456BEC">
      <w:pPr>
        <w:pStyle w:val="a3"/>
        <w:spacing w:before="0" w:line="360" w:lineRule="exact"/>
        <w:ind w:left="0"/>
        <w:jc w:val="both"/>
      </w:pPr>
    </w:p>
    <w:p w14:paraId="7518EAFF"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Steinberg argued parental sh</w:t>
      </w:r>
      <w:r>
        <w:rPr>
          <w:sz w:val="21"/>
          <w:szCs w:val="21"/>
        </w:rPr>
        <w:t>aring online can be</w:t>
      </w:r>
      <w:r>
        <w:rPr>
          <w:spacing w:val="-13"/>
          <w:sz w:val="21"/>
          <w:szCs w:val="21"/>
        </w:rPr>
        <w:t xml:space="preserve"> </w:t>
      </w:r>
      <w:r>
        <w:rPr>
          <w:sz w:val="21"/>
          <w:szCs w:val="21"/>
        </w:rPr>
        <w:t>beneficial.</w:t>
      </w:r>
    </w:p>
    <w:p w14:paraId="57FC35EA" w14:textId="77777777" w:rsidR="00456BEC" w:rsidRDefault="00456BEC">
      <w:pPr>
        <w:pStyle w:val="a7"/>
        <w:tabs>
          <w:tab w:val="left" w:pos="440"/>
        </w:tabs>
        <w:spacing w:before="0" w:line="360" w:lineRule="exact"/>
        <w:ind w:left="0" w:firstLine="0"/>
        <w:jc w:val="both"/>
        <w:rPr>
          <w:sz w:val="21"/>
          <w:szCs w:val="21"/>
        </w:rPr>
      </w:pPr>
    </w:p>
    <w:p w14:paraId="01AD46D3"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According to an expert, when children reach school age, they can help their parents learn what can and cannot be done.</w:t>
      </w:r>
    </w:p>
    <w:p w14:paraId="6F82C6F2" w14:textId="77777777" w:rsidR="00456BEC" w:rsidRDefault="00456BEC">
      <w:pPr>
        <w:pStyle w:val="a7"/>
        <w:tabs>
          <w:tab w:val="left" w:pos="440"/>
        </w:tabs>
        <w:spacing w:before="0" w:line="360" w:lineRule="exact"/>
        <w:ind w:left="0" w:firstLine="0"/>
        <w:jc w:val="both"/>
        <w:rPr>
          <w:sz w:val="21"/>
          <w:szCs w:val="21"/>
        </w:rPr>
      </w:pPr>
    </w:p>
    <w:p w14:paraId="071717E6"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One</w:t>
      </w:r>
      <w:r>
        <w:rPr>
          <w:spacing w:val="44"/>
          <w:sz w:val="21"/>
          <w:szCs w:val="21"/>
        </w:rPr>
        <w:t xml:space="preserve"> </w:t>
      </w:r>
      <w:r>
        <w:rPr>
          <w:sz w:val="21"/>
          <w:szCs w:val="21"/>
        </w:rPr>
        <w:t>mother</w:t>
      </w:r>
      <w:r>
        <w:rPr>
          <w:spacing w:val="43"/>
          <w:sz w:val="21"/>
          <w:szCs w:val="21"/>
        </w:rPr>
        <w:t xml:space="preserve"> </w:t>
      </w:r>
      <w:r>
        <w:rPr>
          <w:sz w:val="21"/>
          <w:szCs w:val="21"/>
        </w:rPr>
        <w:t>refrained</w:t>
      </w:r>
      <w:r>
        <w:rPr>
          <w:spacing w:val="42"/>
          <w:sz w:val="21"/>
          <w:szCs w:val="21"/>
        </w:rPr>
        <w:t xml:space="preserve"> </w:t>
      </w:r>
      <w:r>
        <w:rPr>
          <w:sz w:val="21"/>
          <w:szCs w:val="21"/>
        </w:rPr>
        <w:t>from</w:t>
      </w:r>
      <w:r>
        <w:rPr>
          <w:spacing w:val="44"/>
          <w:sz w:val="21"/>
          <w:szCs w:val="21"/>
        </w:rPr>
        <w:t xml:space="preserve"> </w:t>
      </w:r>
      <w:r>
        <w:rPr>
          <w:sz w:val="21"/>
          <w:szCs w:val="21"/>
        </w:rPr>
        <w:t>posting</w:t>
      </w:r>
      <w:r>
        <w:rPr>
          <w:spacing w:val="45"/>
          <w:sz w:val="21"/>
          <w:szCs w:val="21"/>
        </w:rPr>
        <w:t xml:space="preserve"> </w:t>
      </w:r>
      <w:r>
        <w:rPr>
          <w:sz w:val="21"/>
          <w:szCs w:val="21"/>
        </w:rPr>
        <w:t>her</w:t>
      </w:r>
      <w:r>
        <w:rPr>
          <w:spacing w:val="42"/>
          <w:sz w:val="21"/>
          <w:szCs w:val="21"/>
        </w:rPr>
        <w:t xml:space="preserve"> </w:t>
      </w:r>
      <w:r>
        <w:rPr>
          <w:spacing w:val="-3"/>
          <w:sz w:val="21"/>
          <w:szCs w:val="21"/>
        </w:rPr>
        <w:t>son’s</w:t>
      </w:r>
      <w:r>
        <w:rPr>
          <w:spacing w:val="45"/>
          <w:sz w:val="21"/>
          <w:szCs w:val="21"/>
        </w:rPr>
        <w:t xml:space="preserve"> </w:t>
      </w:r>
      <w:r>
        <w:rPr>
          <w:sz w:val="21"/>
          <w:szCs w:val="21"/>
        </w:rPr>
        <w:t>photos</w:t>
      </w:r>
      <w:r>
        <w:rPr>
          <w:spacing w:val="42"/>
          <w:sz w:val="21"/>
          <w:szCs w:val="21"/>
        </w:rPr>
        <w:t xml:space="preserve"> </w:t>
      </w:r>
      <w:r>
        <w:rPr>
          <w:sz w:val="21"/>
          <w:szCs w:val="21"/>
        </w:rPr>
        <w:t>online</w:t>
      </w:r>
      <w:r>
        <w:rPr>
          <w:spacing w:val="44"/>
          <w:sz w:val="21"/>
          <w:szCs w:val="21"/>
        </w:rPr>
        <w:t xml:space="preserve"> </w:t>
      </w:r>
      <w:r>
        <w:rPr>
          <w:sz w:val="21"/>
          <w:szCs w:val="21"/>
        </w:rPr>
        <w:t>when</w:t>
      </w:r>
      <w:r>
        <w:rPr>
          <w:spacing w:val="44"/>
          <w:sz w:val="21"/>
          <w:szCs w:val="21"/>
        </w:rPr>
        <w:t xml:space="preserve"> </w:t>
      </w:r>
      <w:r>
        <w:rPr>
          <w:sz w:val="21"/>
          <w:szCs w:val="21"/>
        </w:rPr>
        <w:t>she</w:t>
      </w:r>
      <w:r>
        <w:rPr>
          <w:spacing w:val="43"/>
          <w:sz w:val="21"/>
          <w:szCs w:val="21"/>
        </w:rPr>
        <w:t xml:space="preserve"> </w:t>
      </w:r>
      <w:r>
        <w:rPr>
          <w:sz w:val="21"/>
          <w:szCs w:val="21"/>
        </w:rPr>
        <w:t>considered</w:t>
      </w:r>
      <w:r>
        <w:rPr>
          <w:spacing w:val="42"/>
          <w:sz w:val="21"/>
          <w:szCs w:val="21"/>
        </w:rPr>
        <w:t xml:space="preserve"> </w:t>
      </w:r>
      <w:r>
        <w:rPr>
          <w:sz w:val="21"/>
          <w:szCs w:val="21"/>
        </w:rPr>
        <w:t>the</w:t>
      </w:r>
      <w:r>
        <w:rPr>
          <w:spacing w:val="43"/>
          <w:sz w:val="21"/>
          <w:szCs w:val="21"/>
        </w:rPr>
        <w:t xml:space="preserve"> </w:t>
      </w:r>
      <w:r>
        <w:rPr>
          <w:sz w:val="21"/>
          <w:szCs w:val="21"/>
        </w:rPr>
        <w:t>matter</w:t>
      </w:r>
      <w:r>
        <w:rPr>
          <w:spacing w:val="42"/>
          <w:sz w:val="21"/>
          <w:szCs w:val="21"/>
        </w:rPr>
        <w:t xml:space="preserve"> </w:t>
      </w:r>
      <w:r>
        <w:rPr>
          <w:sz w:val="21"/>
          <w:szCs w:val="21"/>
        </w:rPr>
        <w:t>from</w:t>
      </w:r>
      <w:r>
        <w:rPr>
          <w:spacing w:val="46"/>
          <w:sz w:val="21"/>
          <w:szCs w:val="21"/>
        </w:rPr>
        <w:t xml:space="preserve"> </w:t>
      </w:r>
      <w:r>
        <w:rPr>
          <w:sz w:val="21"/>
          <w:szCs w:val="21"/>
        </w:rPr>
        <w:t>her</w:t>
      </w:r>
      <w:r>
        <w:rPr>
          <w:spacing w:val="42"/>
          <w:sz w:val="21"/>
          <w:szCs w:val="21"/>
        </w:rPr>
        <w:t xml:space="preserve"> </w:t>
      </w:r>
      <w:r>
        <w:rPr>
          <w:spacing w:val="-3"/>
          <w:sz w:val="21"/>
          <w:szCs w:val="21"/>
        </w:rPr>
        <w:t>son’s</w:t>
      </w:r>
      <w:r>
        <w:rPr>
          <w:rFonts w:eastAsia="宋体" w:hint="eastAsia"/>
          <w:spacing w:val="-3"/>
          <w:sz w:val="21"/>
          <w:szCs w:val="21"/>
          <w:lang w:eastAsia="zh-CN"/>
        </w:rPr>
        <w:t xml:space="preserve"> </w:t>
      </w:r>
      <w:r>
        <w:rPr>
          <w:sz w:val="21"/>
          <w:szCs w:val="21"/>
        </w:rPr>
        <w:t>perspective.</w:t>
      </w:r>
    </w:p>
    <w:p w14:paraId="1BFC7ED7" w14:textId="77777777" w:rsidR="00456BEC" w:rsidRDefault="00456BEC">
      <w:pPr>
        <w:pStyle w:val="a7"/>
        <w:tabs>
          <w:tab w:val="left" w:pos="440"/>
        </w:tabs>
        <w:spacing w:before="0" w:line="360" w:lineRule="exact"/>
        <w:ind w:left="0" w:firstLine="0"/>
        <w:jc w:val="both"/>
        <w:rPr>
          <w:sz w:val="21"/>
          <w:szCs w:val="21"/>
        </w:rPr>
      </w:pPr>
    </w:p>
    <w:p w14:paraId="409ABEFE"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 xml:space="preserve">According to a </w:t>
      </w:r>
      <w:r>
        <w:rPr>
          <w:spacing w:val="-3"/>
          <w:sz w:val="21"/>
          <w:szCs w:val="21"/>
        </w:rPr>
        <w:t xml:space="preserve">study, </w:t>
      </w:r>
      <w:r>
        <w:rPr>
          <w:sz w:val="21"/>
          <w:szCs w:val="21"/>
        </w:rPr>
        <w:t>more children than parents think there should be rules on parents’</w:t>
      </w:r>
      <w:r>
        <w:rPr>
          <w:spacing w:val="-41"/>
          <w:sz w:val="21"/>
          <w:szCs w:val="21"/>
        </w:rPr>
        <w:t xml:space="preserve"> </w:t>
      </w:r>
      <w:r>
        <w:rPr>
          <w:sz w:val="21"/>
          <w:szCs w:val="21"/>
        </w:rPr>
        <w:t>sharing.</w:t>
      </w:r>
    </w:p>
    <w:p w14:paraId="0B9DFBA8" w14:textId="77777777" w:rsidR="00456BEC" w:rsidRDefault="00456BEC">
      <w:pPr>
        <w:pStyle w:val="a7"/>
        <w:tabs>
          <w:tab w:val="left" w:pos="440"/>
        </w:tabs>
        <w:spacing w:before="0" w:line="360" w:lineRule="exact"/>
        <w:ind w:left="0" w:firstLine="0"/>
        <w:jc w:val="both"/>
        <w:rPr>
          <w:sz w:val="21"/>
          <w:szCs w:val="21"/>
        </w:rPr>
      </w:pPr>
    </w:p>
    <w:p w14:paraId="46CC064A"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 xml:space="preserve">Katlyn Burbidge had never realized she had to ask her </w:t>
      </w:r>
      <w:r>
        <w:rPr>
          <w:spacing w:val="-3"/>
          <w:sz w:val="21"/>
          <w:szCs w:val="21"/>
        </w:rPr>
        <w:t xml:space="preserve">son’s </w:t>
      </w:r>
      <w:r>
        <w:rPr>
          <w:sz w:val="21"/>
          <w:szCs w:val="21"/>
        </w:rPr>
        <w:t>approval to put his photos</w:t>
      </w:r>
      <w:r>
        <w:rPr>
          <w:spacing w:val="-25"/>
          <w:sz w:val="21"/>
          <w:szCs w:val="21"/>
        </w:rPr>
        <w:t xml:space="preserve"> </w:t>
      </w:r>
      <w:r>
        <w:rPr>
          <w:sz w:val="21"/>
          <w:szCs w:val="21"/>
        </w:rPr>
        <w:t>online.</w:t>
      </w:r>
    </w:p>
    <w:p w14:paraId="1C1A2FCF" w14:textId="77777777" w:rsidR="00456BEC" w:rsidRDefault="00456BEC">
      <w:pPr>
        <w:pStyle w:val="a7"/>
        <w:tabs>
          <w:tab w:val="left" w:pos="440"/>
        </w:tabs>
        <w:spacing w:before="0" w:line="360" w:lineRule="exact"/>
        <w:ind w:left="0" w:firstLine="0"/>
        <w:jc w:val="both"/>
        <w:rPr>
          <w:sz w:val="21"/>
          <w:szCs w:val="21"/>
        </w:rPr>
      </w:pPr>
    </w:p>
    <w:p w14:paraId="33A8D365"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 xml:space="preserve">A mother decided not to post her </w:t>
      </w:r>
      <w:r>
        <w:rPr>
          <w:spacing w:val="-3"/>
          <w:sz w:val="21"/>
          <w:szCs w:val="21"/>
        </w:rPr>
        <w:t xml:space="preserve">son’s </w:t>
      </w:r>
      <w:r>
        <w:rPr>
          <w:sz w:val="21"/>
          <w:szCs w:val="21"/>
        </w:rPr>
        <w:t>photo online when he asked her not</w:t>
      </w:r>
      <w:r>
        <w:rPr>
          <w:spacing w:val="-31"/>
          <w:sz w:val="21"/>
          <w:szCs w:val="21"/>
        </w:rPr>
        <w:t xml:space="preserve"> </w:t>
      </w:r>
      <w:r>
        <w:rPr>
          <w:sz w:val="21"/>
          <w:szCs w:val="21"/>
        </w:rPr>
        <w:t>to.</w:t>
      </w:r>
    </w:p>
    <w:p w14:paraId="6EC29032" w14:textId="77777777" w:rsidR="00456BEC" w:rsidRDefault="00456BEC">
      <w:pPr>
        <w:pStyle w:val="a7"/>
        <w:tabs>
          <w:tab w:val="left" w:pos="440"/>
        </w:tabs>
        <w:spacing w:before="0" w:line="360" w:lineRule="exact"/>
        <w:ind w:left="0" w:firstLine="0"/>
        <w:jc w:val="both"/>
        <w:rPr>
          <w:sz w:val="21"/>
          <w:szCs w:val="21"/>
        </w:rPr>
      </w:pPr>
    </w:p>
    <w:p w14:paraId="3922CB72"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A</w:t>
      </w:r>
      <w:r>
        <w:rPr>
          <w:spacing w:val="-14"/>
          <w:sz w:val="21"/>
          <w:szCs w:val="21"/>
        </w:rPr>
        <w:t xml:space="preserve"> </w:t>
      </w:r>
      <w:r>
        <w:rPr>
          <w:sz w:val="21"/>
          <w:szCs w:val="21"/>
        </w:rPr>
        <w:t>woman pediatrician</w:t>
      </w:r>
      <w:r>
        <w:rPr>
          <w:spacing w:val="-2"/>
          <w:sz w:val="21"/>
          <w:szCs w:val="21"/>
        </w:rPr>
        <w:t xml:space="preserve"> </w:t>
      </w:r>
      <w:r>
        <w:rPr>
          <w:sz w:val="21"/>
          <w:szCs w:val="21"/>
        </w:rPr>
        <w:t>tries</w:t>
      </w:r>
      <w:r>
        <w:rPr>
          <w:spacing w:val="-3"/>
          <w:sz w:val="21"/>
          <w:szCs w:val="21"/>
        </w:rPr>
        <w:t xml:space="preserve"> </w:t>
      </w:r>
      <w:r>
        <w:rPr>
          <w:sz w:val="21"/>
          <w:szCs w:val="21"/>
        </w:rPr>
        <w:t>to</w:t>
      </w:r>
      <w:r>
        <w:rPr>
          <w:spacing w:val="-1"/>
          <w:sz w:val="21"/>
          <w:szCs w:val="21"/>
        </w:rPr>
        <w:t xml:space="preserve"> </w:t>
      </w:r>
      <w:r>
        <w:rPr>
          <w:sz w:val="21"/>
          <w:szCs w:val="21"/>
        </w:rPr>
        <w:t>help</w:t>
      </w:r>
      <w:r>
        <w:rPr>
          <w:spacing w:val="-2"/>
          <w:sz w:val="21"/>
          <w:szCs w:val="21"/>
        </w:rPr>
        <w:t xml:space="preserve"> </w:t>
      </w:r>
      <w:r>
        <w:rPr>
          <w:sz w:val="21"/>
          <w:szCs w:val="21"/>
        </w:rPr>
        <w:t>other</w:t>
      </w:r>
      <w:r>
        <w:rPr>
          <w:spacing w:val="-3"/>
          <w:sz w:val="21"/>
          <w:szCs w:val="21"/>
        </w:rPr>
        <w:t xml:space="preserve"> </w:t>
      </w:r>
      <w:r>
        <w:rPr>
          <w:sz w:val="21"/>
          <w:szCs w:val="21"/>
        </w:rPr>
        <w:t>parents</w:t>
      </w:r>
      <w:r>
        <w:rPr>
          <w:spacing w:val="-3"/>
          <w:sz w:val="21"/>
          <w:szCs w:val="21"/>
        </w:rPr>
        <w:t xml:space="preserve"> </w:t>
      </w:r>
      <w:r>
        <w:rPr>
          <w:sz w:val="21"/>
          <w:szCs w:val="21"/>
        </w:rPr>
        <w:t>by</w:t>
      </w:r>
      <w:r>
        <w:rPr>
          <w:spacing w:val="-2"/>
          <w:sz w:val="21"/>
          <w:szCs w:val="21"/>
        </w:rPr>
        <w:t xml:space="preserve"> </w:t>
      </w:r>
      <w:r>
        <w:rPr>
          <w:sz w:val="21"/>
          <w:szCs w:val="21"/>
        </w:rPr>
        <w:t>sharing</w:t>
      </w:r>
      <w:r>
        <w:rPr>
          <w:spacing w:val="-2"/>
          <w:sz w:val="21"/>
          <w:szCs w:val="21"/>
        </w:rPr>
        <w:t xml:space="preserve"> </w:t>
      </w:r>
      <w:r>
        <w:rPr>
          <w:sz w:val="21"/>
          <w:szCs w:val="21"/>
        </w:rPr>
        <w:t>her</w:t>
      </w:r>
      <w:r>
        <w:rPr>
          <w:spacing w:val="-4"/>
          <w:sz w:val="21"/>
          <w:szCs w:val="21"/>
        </w:rPr>
        <w:t xml:space="preserve"> </w:t>
      </w:r>
      <w:r>
        <w:rPr>
          <w:sz w:val="21"/>
          <w:szCs w:val="21"/>
        </w:rPr>
        <w:t>own</w:t>
      </w:r>
      <w:r>
        <w:rPr>
          <w:spacing w:val="-2"/>
          <w:sz w:val="21"/>
          <w:szCs w:val="21"/>
        </w:rPr>
        <w:t xml:space="preserve"> </w:t>
      </w:r>
      <w:r>
        <w:rPr>
          <w:sz w:val="21"/>
          <w:szCs w:val="21"/>
        </w:rPr>
        <w:t>parenting</w:t>
      </w:r>
      <w:r>
        <w:rPr>
          <w:spacing w:val="-4"/>
          <w:sz w:val="21"/>
          <w:szCs w:val="21"/>
        </w:rPr>
        <w:t xml:space="preserve"> </w:t>
      </w:r>
      <w:r>
        <w:rPr>
          <w:sz w:val="21"/>
          <w:szCs w:val="21"/>
        </w:rPr>
        <w:t>experience.</w:t>
      </w:r>
    </w:p>
    <w:p w14:paraId="06E3A2DE" w14:textId="77777777" w:rsidR="00456BEC" w:rsidRDefault="00456BEC">
      <w:pPr>
        <w:pStyle w:val="a7"/>
        <w:tabs>
          <w:tab w:val="left" w:pos="440"/>
        </w:tabs>
        <w:spacing w:before="0" w:line="360" w:lineRule="exact"/>
        <w:ind w:left="0" w:firstLine="0"/>
        <w:jc w:val="both"/>
        <w:rPr>
          <w:sz w:val="21"/>
          <w:szCs w:val="21"/>
        </w:rPr>
      </w:pPr>
    </w:p>
    <w:p w14:paraId="65EBD8F1"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There are people who decide simply not to share their children’s photos</w:t>
      </w:r>
      <w:r>
        <w:rPr>
          <w:spacing w:val="-23"/>
          <w:sz w:val="21"/>
          <w:szCs w:val="21"/>
        </w:rPr>
        <w:t xml:space="preserve"> </w:t>
      </w:r>
      <w:r>
        <w:rPr>
          <w:sz w:val="21"/>
          <w:szCs w:val="21"/>
        </w:rPr>
        <w:t>online.</w:t>
      </w:r>
    </w:p>
    <w:p w14:paraId="23EE7B88" w14:textId="77777777" w:rsidR="00456BEC" w:rsidRDefault="00456BEC">
      <w:pPr>
        <w:pStyle w:val="a7"/>
        <w:tabs>
          <w:tab w:val="left" w:pos="440"/>
        </w:tabs>
        <w:spacing w:before="0" w:line="360" w:lineRule="exact"/>
        <w:ind w:left="0" w:firstLine="0"/>
        <w:jc w:val="both"/>
        <w:rPr>
          <w:sz w:val="21"/>
          <w:szCs w:val="21"/>
        </w:rPr>
      </w:pPr>
    </w:p>
    <w:p w14:paraId="0F05CC0D"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Parents and physicians should realize sharing information online about children may involve</w:t>
      </w:r>
      <w:r>
        <w:rPr>
          <w:spacing w:val="-31"/>
          <w:sz w:val="21"/>
          <w:szCs w:val="21"/>
        </w:rPr>
        <w:t xml:space="preserve"> </w:t>
      </w:r>
      <w:r>
        <w:rPr>
          <w:sz w:val="21"/>
          <w:szCs w:val="21"/>
        </w:rPr>
        <w:t>risks.</w:t>
      </w:r>
    </w:p>
    <w:p w14:paraId="6C71D8AD" w14:textId="77777777" w:rsidR="00456BEC" w:rsidRDefault="00456BEC">
      <w:pPr>
        <w:pStyle w:val="a7"/>
        <w:tabs>
          <w:tab w:val="left" w:pos="440"/>
        </w:tabs>
        <w:spacing w:before="0" w:line="360" w:lineRule="exact"/>
        <w:ind w:left="0" w:firstLine="0"/>
        <w:jc w:val="both"/>
        <w:rPr>
          <w:sz w:val="21"/>
          <w:szCs w:val="21"/>
        </w:rPr>
      </w:pPr>
    </w:p>
    <w:p w14:paraId="66924966" w14:textId="77777777" w:rsidR="00456BEC" w:rsidRDefault="00F47E4D">
      <w:pPr>
        <w:pStyle w:val="a7"/>
        <w:numPr>
          <w:ilvl w:val="1"/>
          <w:numId w:val="2"/>
        </w:numPr>
        <w:tabs>
          <w:tab w:val="left" w:pos="440"/>
        </w:tabs>
        <w:spacing w:before="0" w:line="360" w:lineRule="exact"/>
        <w:ind w:left="0" w:firstLine="0"/>
        <w:jc w:val="both"/>
        <w:rPr>
          <w:sz w:val="21"/>
          <w:szCs w:val="21"/>
        </w:rPr>
      </w:pPr>
      <w:r>
        <w:rPr>
          <w:sz w:val="21"/>
          <w:szCs w:val="21"/>
        </w:rPr>
        <w:t>Parents</w:t>
      </w:r>
      <w:r>
        <w:rPr>
          <w:spacing w:val="-5"/>
          <w:sz w:val="21"/>
          <w:szCs w:val="21"/>
        </w:rPr>
        <w:t xml:space="preserve"> </w:t>
      </w:r>
      <w:r>
        <w:rPr>
          <w:sz w:val="21"/>
          <w:szCs w:val="21"/>
        </w:rPr>
        <w:t>who</w:t>
      </w:r>
      <w:r>
        <w:rPr>
          <w:spacing w:val="-2"/>
          <w:sz w:val="21"/>
          <w:szCs w:val="21"/>
        </w:rPr>
        <w:t xml:space="preserve"> </w:t>
      </w:r>
      <w:r>
        <w:rPr>
          <w:sz w:val="21"/>
          <w:szCs w:val="21"/>
        </w:rPr>
        <w:t>share</w:t>
      </w:r>
      <w:r>
        <w:rPr>
          <w:spacing w:val="-3"/>
          <w:sz w:val="21"/>
          <w:szCs w:val="21"/>
        </w:rPr>
        <w:t xml:space="preserve"> </w:t>
      </w:r>
      <w:r>
        <w:rPr>
          <w:sz w:val="21"/>
          <w:szCs w:val="21"/>
        </w:rPr>
        <w:t>their</w:t>
      </w:r>
      <w:r>
        <w:rPr>
          <w:spacing w:val="-4"/>
          <w:sz w:val="21"/>
          <w:szCs w:val="21"/>
        </w:rPr>
        <w:t xml:space="preserve"> </w:t>
      </w:r>
      <w:r>
        <w:rPr>
          <w:sz w:val="21"/>
          <w:szCs w:val="21"/>
        </w:rPr>
        <w:t>parenting</w:t>
      </w:r>
      <w:r>
        <w:rPr>
          <w:spacing w:val="-5"/>
          <w:sz w:val="21"/>
          <w:szCs w:val="21"/>
        </w:rPr>
        <w:t xml:space="preserve"> </w:t>
      </w:r>
      <w:r>
        <w:rPr>
          <w:sz w:val="21"/>
          <w:szCs w:val="21"/>
        </w:rPr>
        <w:t>experiences</w:t>
      </w:r>
      <w:r>
        <w:rPr>
          <w:spacing w:val="-3"/>
          <w:sz w:val="21"/>
          <w:szCs w:val="21"/>
        </w:rPr>
        <w:t xml:space="preserve"> </w:t>
      </w:r>
      <w:r>
        <w:rPr>
          <w:sz w:val="21"/>
          <w:szCs w:val="21"/>
        </w:rPr>
        <w:t>may</w:t>
      </w:r>
      <w:r>
        <w:rPr>
          <w:spacing w:val="-1"/>
          <w:sz w:val="21"/>
          <w:szCs w:val="21"/>
        </w:rPr>
        <w:t xml:space="preserve"> </w:t>
      </w:r>
      <w:r>
        <w:rPr>
          <w:sz w:val="21"/>
          <w:szCs w:val="21"/>
        </w:rPr>
        <w:t>find</w:t>
      </w:r>
      <w:r>
        <w:rPr>
          <w:spacing w:val="-4"/>
          <w:sz w:val="21"/>
          <w:szCs w:val="21"/>
        </w:rPr>
        <w:t xml:space="preserve"> </w:t>
      </w:r>
      <w:r>
        <w:rPr>
          <w:sz w:val="21"/>
          <w:szCs w:val="21"/>
        </w:rPr>
        <w:t>themselves</w:t>
      </w:r>
      <w:r>
        <w:rPr>
          <w:spacing w:val="-3"/>
          <w:sz w:val="21"/>
          <w:szCs w:val="21"/>
        </w:rPr>
        <w:t xml:space="preserve"> </w:t>
      </w:r>
      <w:r>
        <w:rPr>
          <w:sz w:val="21"/>
          <w:szCs w:val="21"/>
        </w:rPr>
        <w:t>intruding</w:t>
      </w:r>
      <w:r>
        <w:rPr>
          <w:spacing w:val="-8"/>
          <w:sz w:val="21"/>
          <w:szCs w:val="21"/>
        </w:rPr>
        <w:t xml:space="preserve"> </w:t>
      </w:r>
      <w:r>
        <w:rPr>
          <w:sz w:val="21"/>
          <w:szCs w:val="21"/>
        </w:rPr>
        <w:t>into</w:t>
      </w:r>
      <w:r>
        <w:rPr>
          <w:spacing w:val="-3"/>
          <w:sz w:val="21"/>
          <w:szCs w:val="21"/>
        </w:rPr>
        <w:t xml:space="preserve"> </w:t>
      </w:r>
      <w:r>
        <w:rPr>
          <w:sz w:val="21"/>
          <w:szCs w:val="21"/>
        </w:rPr>
        <w:t>their</w:t>
      </w:r>
      <w:r>
        <w:rPr>
          <w:spacing w:val="-2"/>
          <w:sz w:val="21"/>
          <w:szCs w:val="21"/>
        </w:rPr>
        <w:t xml:space="preserve"> </w:t>
      </w:r>
      <w:r>
        <w:rPr>
          <w:sz w:val="21"/>
          <w:szCs w:val="21"/>
        </w:rPr>
        <w:t>children’s</w:t>
      </w:r>
      <w:r>
        <w:rPr>
          <w:spacing w:val="-3"/>
          <w:sz w:val="21"/>
          <w:szCs w:val="21"/>
        </w:rPr>
        <w:t xml:space="preserve"> </w:t>
      </w:r>
      <w:r>
        <w:rPr>
          <w:sz w:val="21"/>
          <w:szCs w:val="21"/>
        </w:rPr>
        <w:t>privacy.</w:t>
      </w:r>
    </w:p>
    <w:p w14:paraId="1516C545" w14:textId="77777777" w:rsidR="00456BEC" w:rsidRDefault="00456BEC">
      <w:pPr>
        <w:pStyle w:val="a3"/>
        <w:spacing w:before="0" w:line="360" w:lineRule="exact"/>
        <w:ind w:left="0"/>
        <w:jc w:val="both"/>
      </w:pPr>
    </w:p>
    <w:p w14:paraId="259A9B2B" w14:textId="77777777" w:rsidR="00456BEC" w:rsidRDefault="00F47E4D">
      <w:pPr>
        <w:pStyle w:val="2"/>
        <w:spacing w:line="360" w:lineRule="exact"/>
        <w:ind w:left="0"/>
      </w:pPr>
      <w:r>
        <w:lastRenderedPageBreak/>
        <w:t>Section C</w:t>
      </w:r>
    </w:p>
    <w:p w14:paraId="373F95D1" w14:textId="77777777" w:rsidR="00456BEC" w:rsidRDefault="00F47E4D">
      <w:pPr>
        <w:pStyle w:val="a3"/>
        <w:spacing w:before="0" w:line="360" w:lineRule="exact"/>
        <w:ind w:left="0"/>
        <w:jc w:val="both"/>
        <w:rPr>
          <w:i/>
          <w:iCs/>
        </w:rPr>
      </w:pPr>
      <w:r>
        <w:rPr>
          <w:b/>
        </w:rPr>
        <w:t xml:space="preserve">Directions: </w:t>
      </w:r>
      <w:r>
        <w:rPr>
          <w:b/>
          <w:i/>
          <w:iCs/>
        </w:rPr>
        <w:t>T</w:t>
      </w:r>
      <w:r>
        <w:rPr>
          <w:i/>
          <w:iCs/>
        </w:rPr>
        <w:t xml:space="preserve">here are 2 passages in this section. Each passage is followed by some question or unfinished statements. For each of them there are four choices marked A), B), C)and D). You should decide on the best choice and mark the corresponding letter on </w:t>
      </w:r>
      <w:r>
        <w:rPr>
          <w:b/>
          <w:i/>
          <w:iCs/>
        </w:rPr>
        <w:t>Answer Sheet</w:t>
      </w:r>
      <w:r>
        <w:rPr>
          <w:b/>
          <w:i/>
          <w:iCs/>
        </w:rPr>
        <w:t xml:space="preserve"> 2 </w:t>
      </w:r>
      <w:r>
        <w:rPr>
          <w:i/>
          <w:iCs/>
        </w:rPr>
        <w:t>with a single line through the centre.</w:t>
      </w:r>
    </w:p>
    <w:p w14:paraId="1D633A8F" w14:textId="77777777" w:rsidR="00456BEC" w:rsidRDefault="00456BEC">
      <w:pPr>
        <w:pStyle w:val="a3"/>
        <w:spacing w:before="0" w:line="360" w:lineRule="exact"/>
        <w:ind w:left="0"/>
        <w:jc w:val="both"/>
      </w:pPr>
    </w:p>
    <w:p w14:paraId="02CA4C4E" w14:textId="77777777" w:rsidR="00456BEC" w:rsidRDefault="00F47E4D">
      <w:pPr>
        <w:pStyle w:val="2"/>
        <w:spacing w:line="360" w:lineRule="exact"/>
        <w:ind w:left="0"/>
      </w:pPr>
      <w:r>
        <w:t>Passage One</w:t>
      </w:r>
    </w:p>
    <w:p w14:paraId="25DE0356" w14:textId="77777777" w:rsidR="00456BEC" w:rsidRDefault="00F47E4D">
      <w:pPr>
        <w:spacing w:line="360" w:lineRule="exact"/>
        <w:jc w:val="both"/>
        <w:rPr>
          <w:b/>
          <w:sz w:val="21"/>
          <w:szCs w:val="21"/>
        </w:rPr>
      </w:pPr>
      <w:r>
        <w:rPr>
          <w:b/>
          <w:sz w:val="21"/>
          <w:szCs w:val="21"/>
        </w:rPr>
        <w:t>Questions 46 to 50 are based on the following passage.</w:t>
      </w:r>
    </w:p>
    <w:p w14:paraId="5132BA28" w14:textId="77777777" w:rsidR="00456BEC" w:rsidRDefault="00456BEC">
      <w:pPr>
        <w:spacing w:line="360" w:lineRule="exact"/>
        <w:jc w:val="both"/>
        <w:rPr>
          <w:b/>
          <w:sz w:val="21"/>
          <w:szCs w:val="21"/>
        </w:rPr>
      </w:pPr>
    </w:p>
    <w:p w14:paraId="221C7F0D" w14:textId="77777777" w:rsidR="00456BEC" w:rsidRDefault="00F47E4D">
      <w:pPr>
        <w:pStyle w:val="a3"/>
        <w:spacing w:before="0" w:line="360" w:lineRule="exact"/>
        <w:ind w:left="0" w:firstLine="420"/>
        <w:jc w:val="both"/>
      </w:pPr>
      <w:r>
        <w:t>Perhaps it is time for farmers to put their feet up now that robots are used to inspect crops, dig up weeds, and even have become shepherds, too.</w:t>
      </w:r>
      <w:r>
        <w:t xml:space="preserve"> Commercial growing fields are astronomically huge and take thousands of man-hours to operate.</w:t>
      </w:r>
      <w:r>
        <w:rPr>
          <w:rFonts w:eastAsia="宋体" w:hint="eastAsia"/>
          <w:lang w:eastAsia="zh-CN"/>
        </w:rPr>
        <w:t xml:space="preserve"> </w:t>
      </w:r>
      <w:r>
        <w:t>One</w:t>
      </w:r>
      <w:r>
        <w:rPr>
          <w:spacing w:val="-3"/>
        </w:rPr>
        <w:t xml:space="preserve"> </w:t>
      </w:r>
      <w:r>
        <w:t>prime</w:t>
      </w:r>
      <w:r>
        <w:rPr>
          <w:spacing w:val="-3"/>
        </w:rPr>
        <w:t xml:space="preserve"> </w:t>
      </w:r>
      <w:r>
        <w:t>example</w:t>
      </w:r>
      <w:r>
        <w:rPr>
          <w:spacing w:val="-4"/>
        </w:rPr>
        <w:t xml:space="preserve"> </w:t>
      </w:r>
      <w:r>
        <w:t>is</w:t>
      </w:r>
      <w:r>
        <w:rPr>
          <w:spacing w:val="-2"/>
        </w:rPr>
        <w:t xml:space="preserve"> </w:t>
      </w:r>
      <w:r>
        <w:t>one</w:t>
      </w:r>
      <w:r>
        <w:rPr>
          <w:spacing w:val="-3"/>
        </w:rPr>
        <w:t xml:space="preserve"> </w:t>
      </w:r>
      <w:r>
        <w:t>of</w:t>
      </w:r>
      <w:r>
        <w:rPr>
          <w:spacing w:val="-16"/>
        </w:rPr>
        <w:t xml:space="preserve"> </w:t>
      </w:r>
      <w:r>
        <w:t>Australia’s</w:t>
      </w:r>
      <w:r>
        <w:rPr>
          <w:spacing w:val="-2"/>
        </w:rPr>
        <w:t xml:space="preserve"> </w:t>
      </w:r>
      <w:r>
        <w:t>most</w:t>
      </w:r>
      <w:r>
        <w:rPr>
          <w:spacing w:val="-3"/>
        </w:rPr>
        <w:t xml:space="preserve"> </w:t>
      </w:r>
      <w:r>
        <w:t>isolated</w:t>
      </w:r>
      <w:r>
        <w:rPr>
          <w:spacing w:val="-3"/>
        </w:rPr>
        <w:t xml:space="preserve"> </w:t>
      </w:r>
      <w:r>
        <w:t>cattle</w:t>
      </w:r>
      <w:r>
        <w:rPr>
          <w:spacing w:val="-5"/>
        </w:rPr>
        <w:t xml:space="preserve"> </w:t>
      </w:r>
      <w:r>
        <w:t>stations,</w:t>
      </w:r>
      <w:r>
        <w:rPr>
          <w:spacing w:val="-5"/>
        </w:rPr>
        <w:t xml:space="preserve"> </w:t>
      </w:r>
      <w:r>
        <w:t>Suplejack</w:t>
      </w:r>
      <w:r>
        <w:rPr>
          <w:spacing w:val="-5"/>
        </w:rPr>
        <w:t xml:space="preserve"> </w:t>
      </w:r>
      <w:r>
        <w:t>Downs</w:t>
      </w:r>
      <w:r>
        <w:rPr>
          <w:spacing w:val="-2"/>
        </w:rPr>
        <w:t xml:space="preserve"> </w:t>
      </w:r>
      <w:r>
        <w:t>in</w:t>
      </w:r>
      <w:r>
        <w:rPr>
          <w:spacing w:val="-3"/>
        </w:rPr>
        <w:t xml:space="preserve"> </w:t>
      </w:r>
      <w:r>
        <w:t>the</w:t>
      </w:r>
      <w:r>
        <w:rPr>
          <w:spacing w:val="-3"/>
        </w:rPr>
        <w:t xml:space="preserve"> </w:t>
      </w:r>
      <w:r>
        <w:t>Northern</w:t>
      </w:r>
      <w:r>
        <w:rPr>
          <w:spacing w:val="-7"/>
        </w:rPr>
        <w:t xml:space="preserve"> </w:t>
      </w:r>
      <w:r>
        <w:rPr>
          <w:spacing w:val="-3"/>
        </w:rPr>
        <w:t>Territory,</w:t>
      </w:r>
      <w:r>
        <w:rPr>
          <w:spacing w:val="-5"/>
        </w:rPr>
        <w:t xml:space="preserve"> </w:t>
      </w:r>
      <w:r>
        <w:t xml:space="preserve">extending across 4,000 square </w:t>
      </w:r>
      <w:r>
        <w:t>kilometers, taking over 13 hours to reach by car from the nearest major town—Alice</w:t>
      </w:r>
      <w:r>
        <w:rPr>
          <w:spacing w:val="-32"/>
        </w:rPr>
        <w:t xml:space="preserve"> </w:t>
      </w:r>
      <w:r>
        <w:t>Springs.</w:t>
      </w:r>
    </w:p>
    <w:p w14:paraId="3A42EC7E" w14:textId="77777777" w:rsidR="00456BEC" w:rsidRDefault="00F47E4D">
      <w:pPr>
        <w:pStyle w:val="a3"/>
        <w:spacing w:before="0" w:line="360" w:lineRule="exact"/>
        <w:ind w:left="0" w:firstLine="420"/>
        <w:jc w:val="both"/>
      </w:pPr>
      <w:r>
        <w:t>The extreme isolation of these massive farms leaves them often unattended, and monitored only once or twice a year, which means if the livestock falls ill or requir</w:t>
      </w:r>
      <w:r>
        <w:t>es assistance, it can be a long time for farmers to discover.</w:t>
      </w:r>
    </w:p>
    <w:p w14:paraId="34775E4A" w14:textId="77777777" w:rsidR="00456BEC" w:rsidRDefault="00F47E4D">
      <w:pPr>
        <w:pStyle w:val="a3"/>
        <w:spacing w:before="0" w:line="360" w:lineRule="exact"/>
        <w:ind w:left="0" w:firstLine="420"/>
        <w:jc w:val="both"/>
      </w:pPr>
      <w:r>
        <w:t>However, robots are coming to the rescue.</w:t>
      </w:r>
    </w:p>
    <w:p w14:paraId="6268FF6B" w14:textId="77777777" w:rsidR="00456BEC" w:rsidRDefault="00F47E4D">
      <w:pPr>
        <w:pStyle w:val="a3"/>
        <w:spacing w:before="0" w:line="360" w:lineRule="exact"/>
        <w:ind w:left="0" w:firstLine="420"/>
        <w:jc w:val="both"/>
      </w:pPr>
      <w:r>
        <w:t xml:space="preserve">Robots are currently under a two-year trial in </w:t>
      </w:r>
      <w:r>
        <w:rPr>
          <w:spacing w:val="-4"/>
        </w:rPr>
        <w:t xml:space="preserve">Wales </w:t>
      </w:r>
      <w:r>
        <w:t xml:space="preserve">which will train “farmbots” to herd, monitor the health of livestock, and make sure there is </w:t>
      </w:r>
      <w:r>
        <w:t>enough pasture for them to graze on. The robots are equipped with many sensors to identify  conditions</w:t>
      </w:r>
      <w:r>
        <w:rPr>
          <w:spacing w:val="-5"/>
        </w:rPr>
        <w:t xml:space="preserve"> </w:t>
      </w:r>
      <w:r>
        <w:t>of</w:t>
      </w:r>
      <w:r>
        <w:rPr>
          <w:spacing w:val="-2"/>
        </w:rPr>
        <w:t xml:space="preserve"> </w:t>
      </w:r>
      <w:r>
        <w:t>the</w:t>
      </w:r>
      <w:r>
        <w:rPr>
          <w:spacing w:val="-2"/>
        </w:rPr>
        <w:t xml:space="preserve"> </w:t>
      </w:r>
      <w:r>
        <w:t>environment,</w:t>
      </w:r>
      <w:r>
        <w:rPr>
          <w:spacing w:val="-2"/>
        </w:rPr>
        <w:t xml:space="preserve"> </w:t>
      </w:r>
      <w:r>
        <w:t>cattle</w:t>
      </w:r>
      <w:r>
        <w:rPr>
          <w:spacing w:val="-4"/>
        </w:rPr>
        <w:t xml:space="preserve"> </w:t>
      </w:r>
      <w:r>
        <w:t>and</w:t>
      </w:r>
      <w:r>
        <w:rPr>
          <w:spacing w:val="-2"/>
        </w:rPr>
        <w:t xml:space="preserve"> </w:t>
      </w:r>
      <w:r>
        <w:t>food,</w:t>
      </w:r>
      <w:r>
        <w:rPr>
          <w:spacing w:val="-3"/>
        </w:rPr>
        <w:t xml:space="preserve"> </w:t>
      </w:r>
      <w:r>
        <w:t>using</w:t>
      </w:r>
      <w:r>
        <w:rPr>
          <w:spacing w:val="-2"/>
        </w:rPr>
        <w:t xml:space="preserve"> </w:t>
      </w:r>
      <w:r>
        <w:t>thermal</w:t>
      </w:r>
      <w:r>
        <w:rPr>
          <w:spacing w:val="-2"/>
        </w:rPr>
        <w:t xml:space="preserve"> </w:t>
      </w:r>
      <w:r>
        <w:t>and</w:t>
      </w:r>
      <w:r>
        <w:rPr>
          <w:spacing w:val="-2"/>
        </w:rPr>
        <w:t xml:space="preserve"> </w:t>
      </w:r>
      <w:r>
        <w:t>vision</w:t>
      </w:r>
      <w:r>
        <w:rPr>
          <w:spacing w:val="-4"/>
        </w:rPr>
        <w:t xml:space="preserve"> </w:t>
      </w:r>
      <w:r>
        <w:t>sensors that</w:t>
      </w:r>
      <w:r>
        <w:rPr>
          <w:spacing w:val="-3"/>
        </w:rPr>
        <w:t xml:space="preserve"> </w:t>
      </w:r>
      <w:r>
        <w:t>detect</w:t>
      </w:r>
      <w:r>
        <w:rPr>
          <w:spacing w:val="-2"/>
        </w:rPr>
        <w:t xml:space="preserve"> </w:t>
      </w:r>
      <w:r>
        <w:t>changes</w:t>
      </w:r>
      <w:r>
        <w:rPr>
          <w:spacing w:val="-3"/>
        </w:rPr>
        <w:t xml:space="preserve"> </w:t>
      </w:r>
      <w:r>
        <w:t>in</w:t>
      </w:r>
      <w:r>
        <w:rPr>
          <w:spacing w:val="-2"/>
        </w:rPr>
        <w:t xml:space="preserve"> </w:t>
      </w:r>
      <w:r>
        <w:t>body</w:t>
      </w:r>
      <w:r>
        <w:rPr>
          <w:spacing w:val="-2"/>
        </w:rPr>
        <w:t xml:space="preserve"> </w:t>
      </w:r>
      <w:r>
        <w:t>temperature.</w:t>
      </w:r>
    </w:p>
    <w:p w14:paraId="711B9119" w14:textId="77777777" w:rsidR="00456BEC" w:rsidRDefault="00F47E4D">
      <w:pPr>
        <w:pStyle w:val="a3"/>
        <w:spacing w:before="0" w:line="360" w:lineRule="exact"/>
        <w:ind w:left="0" w:firstLine="420"/>
        <w:jc w:val="both"/>
      </w:pPr>
      <w:r>
        <w:t xml:space="preserve">“You’ve also got color, texture and </w:t>
      </w:r>
      <w:r>
        <w:t>shape sensors looking down at the ground to check pasture quality,” says Salah Sukkarieh of the University of Sydney, who will carry out trials on several farms in central New South Wales.</w:t>
      </w:r>
    </w:p>
    <w:p w14:paraId="499A5522" w14:textId="77777777" w:rsidR="00456BEC" w:rsidRDefault="00F47E4D">
      <w:pPr>
        <w:pStyle w:val="a3"/>
        <w:spacing w:before="0" w:line="360" w:lineRule="exact"/>
        <w:ind w:left="0" w:firstLine="420"/>
        <w:jc w:val="both"/>
      </w:pPr>
      <w:r>
        <w:t>During the trials, the robot algorithms (</w:t>
      </w:r>
      <w:r>
        <w:rPr>
          <w:rFonts w:eastAsia="宋体"/>
        </w:rPr>
        <w:t>算法</w:t>
      </w:r>
      <w:r>
        <w:t xml:space="preserve">) and mechanics will be </w:t>
      </w:r>
      <w:r>
        <w:t>fine-tuned to make it better suited to ailing livestock and ensure it safely navigates around potential hazards including trees, mud, swamps, and hills.</w:t>
      </w:r>
    </w:p>
    <w:p w14:paraId="40C0C64E" w14:textId="77777777" w:rsidR="00456BEC" w:rsidRDefault="00F47E4D">
      <w:pPr>
        <w:pStyle w:val="a3"/>
        <w:spacing w:before="0" w:line="360" w:lineRule="exact"/>
        <w:ind w:left="0" w:firstLine="420"/>
        <w:jc w:val="both"/>
      </w:pPr>
      <w:r>
        <w:t>“We want to improve the quality of animal health and make it easier for farmers to maintain large lands</w:t>
      </w:r>
      <w:r>
        <w:t>capes where animals roam free,” says Sukkarieh.</w:t>
      </w:r>
    </w:p>
    <w:p w14:paraId="3E8466B8" w14:textId="77777777" w:rsidR="00456BEC" w:rsidRDefault="00F47E4D">
      <w:pPr>
        <w:pStyle w:val="a3"/>
        <w:spacing w:before="0" w:line="360" w:lineRule="exact"/>
        <w:ind w:left="0" w:firstLine="420"/>
        <w:jc w:val="both"/>
      </w:pPr>
      <w:r>
        <w:t>The robots are not limited to herding and monitoring livestock. They have been created to count individual fruit, inspect crops, and even pull weeds.</w:t>
      </w:r>
    </w:p>
    <w:p w14:paraId="78656626" w14:textId="77777777" w:rsidR="00456BEC" w:rsidRDefault="00F47E4D">
      <w:pPr>
        <w:pStyle w:val="a3"/>
        <w:spacing w:before="0" w:line="360" w:lineRule="exact"/>
        <w:ind w:left="0" w:firstLine="420"/>
        <w:jc w:val="both"/>
      </w:pPr>
      <w:r>
        <w:t>Many robots are equipped with high-tech sensors and comple</w:t>
      </w:r>
      <w:r>
        <w:t>x learning algorithms to avoid injuring humans as they work side by side. The robots also learn the most efficient and safest passages, and allow engineers and farmers to analyze and better optimize the attributes and tasks of the robot, as well as provide</w:t>
      </w:r>
      <w:r>
        <w:t xml:space="preserve"> a live stream giving real-time feedback on exactly what is happening on the farms.</w:t>
      </w:r>
    </w:p>
    <w:p w14:paraId="650CC0AE" w14:textId="77777777" w:rsidR="00456BEC" w:rsidRDefault="00F47E4D">
      <w:pPr>
        <w:pStyle w:val="a3"/>
        <w:spacing w:before="0" w:line="360" w:lineRule="exact"/>
        <w:ind w:left="0" w:firstLine="420"/>
        <w:jc w:val="both"/>
      </w:pPr>
      <w:r>
        <w:t>Of course, some worry lies in replacing agricultural workers. However, it is farmers that are pushing for the advancements due to ever-increasing labor vacancies, making it</w:t>
      </w:r>
      <w:r>
        <w:t xml:space="preserve"> difficult to maintain large-scale operations.</w:t>
      </w:r>
    </w:p>
    <w:p w14:paraId="3548BD3C" w14:textId="77777777" w:rsidR="00456BEC" w:rsidRDefault="00F47E4D">
      <w:pPr>
        <w:pStyle w:val="a3"/>
        <w:spacing w:before="0" w:line="360" w:lineRule="exact"/>
        <w:ind w:left="0" w:firstLine="420"/>
        <w:jc w:val="both"/>
      </w:pPr>
      <w:r>
        <w:t>The robots have provided major benefits to farmers in various ways, from hunting and pulling weeds to monitoring the condition of every single fruit. Future farms will likely experience a greater deal of auton</w:t>
      </w:r>
      <w:r>
        <w:t>omy as robots take up more and more farm work efficiently.</w:t>
      </w:r>
    </w:p>
    <w:p w14:paraId="42908176" w14:textId="77777777" w:rsidR="00456BEC" w:rsidRDefault="00456BEC">
      <w:pPr>
        <w:pStyle w:val="a3"/>
        <w:spacing w:before="0" w:line="360" w:lineRule="exact"/>
        <w:ind w:left="0"/>
        <w:jc w:val="both"/>
      </w:pPr>
    </w:p>
    <w:p w14:paraId="3CC35D77" w14:textId="77777777" w:rsidR="00456BEC" w:rsidRDefault="00F47E4D">
      <w:pPr>
        <w:pStyle w:val="a7"/>
        <w:tabs>
          <w:tab w:val="left" w:pos="220"/>
        </w:tabs>
        <w:spacing w:before="0" w:line="360" w:lineRule="exact"/>
        <w:ind w:left="-9" w:firstLine="8"/>
        <w:jc w:val="both"/>
        <w:rPr>
          <w:sz w:val="21"/>
          <w:szCs w:val="21"/>
        </w:rPr>
      </w:pPr>
      <w:r>
        <w:rPr>
          <w:rFonts w:eastAsia="宋体" w:hint="eastAsia"/>
          <w:sz w:val="21"/>
          <w:szCs w:val="21"/>
          <w:lang w:eastAsia="zh-CN"/>
        </w:rPr>
        <w:t xml:space="preserve">46. </w:t>
      </w:r>
      <w:r>
        <w:rPr>
          <w:sz w:val="21"/>
          <w:szCs w:val="21"/>
        </w:rPr>
        <w:t xml:space="preserve">What may farmers be able to do with robots appearing on the farming scene? </w:t>
      </w:r>
    </w:p>
    <w:p w14:paraId="2DE570A7" w14:textId="77777777" w:rsidR="00456BEC" w:rsidRDefault="00F47E4D">
      <w:pPr>
        <w:pStyle w:val="a7"/>
        <w:tabs>
          <w:tab w:val="left" w:pos="220"/>
        </w:tabs>
        <w:spacing w:before="0" w:line="360" w:lineRule="exact"/>
        <w:ind w:left="-9" w:firstLine="8"/>
        <w:jc w:val="both"/>
        <w:rPr>
          <w:sz w:val="21"/>
          <w:szCs w:val="21"/>
        </w:rPr>
      </w:pPr>
      <w:r>
        <w:rPr>
          <w:sz w:val="21"/>
          <w:szCs w:val="21"/>
        </w:rPr>
        <w:t>A)Upgrade farm</w:t>
      </w:r>
      <w:r>
        <w:rPr>
          <w:spacing w:val="-4"/>
          <w:sz w:val="21"/>
          <w:szCs w:val="21"/>
        </w:rPr>
        <w:t xml:space="preserve"> </w:t>
      </w:r>
      <w:r>
        <w:rPr>
          <w:sz w:val="21"/>
          <w:szCs w:val="21"/>
        </w:rPr>
        <w:t>produce</w:t>
      </w:r>
    </w:p>
    <w:p w14:paraId="561F8903" w14:textId="77777777" w:rsidR="00456BEC" w:rsidRDefault="00F47E4D">
      <w:pPr>
        <w:pStyle w:val="a7"/>
        <w:numPr>
          <w:ilvl w:val="0"/>
          <w:numId w:val="20"/>
        </w:numPr>
        <w:tabs>
          <w:tab w:val="left" w:pos="841"/>
        </w:tabs>
        <w:spacing w:before="0" w:line="360" w:lineRule="exact"/>
        <w:ind w:left="218" w:hangingChars="104" w:hanging="218"/>
        <w:jc w:val="both"/>
        <w:rPr>
          <w:sz w:val="21"/>
          <w:szCs w:val="21"/>
        </w:rPr>
      </w:pPr>
      <w:r>
        <w:rPr>
          <w:sz w:val="21"/>
          <w:szCs w:val="21"/>
        </w:rPr>
        <w:t>Enjoy more leisure</w:t>
      </w:r>
      <w:r>
        <w:rPr>
          <w:spacing w:val="-6"/>
          <w:sz w:val="21"/>
          <w:szCs w:val="21"/>
        </w:rPr>
        <w:t xml:space="preserve"> </w:t>
      </w:r>
      <w:r>
        <w:rPr>
          <w:sz w:val="21"/>
          <w:szCs w:val="21"/>
        </w:rPr>
        <w:t>hours.</w:t>
      </w:r>
    </w:p>
    <w:p w14:paraId="12D829D6" w14:textId="77777777" w:rsidR="00456BEC" w:rsidRDefault="00F47E4D">
      <w:pPr>
        <w:pStyle w:val="a7"/>
        <w:numPr>
          <w:ilvl w:val="0"/>
          <w:numId w:val="20"/>
        </w:numPr>
        <w:tabs>
          <w:tab w:val="left" w:pos="841"/>
        </w:tabs>
        <w:spacing w:before="0" w:line="360" w:lineRule="exact"/>
        <w:ind w:left="218" w:hangingChars="104" w:hanging="218"/>
        <w:jc w:val="both"/>
        <w:rPr>
          <w:sz w:val="21"/>
          <w:szCs w:val="21"/>
        </w:rPr>
      </w:pPr>
      <w:r>
        <w:rPr>
          <w:sz w:val="21"/>
          <w:szCs w:val="21"/>
        </w:rPr>
        <w:t>Modify the genes of</w:t>
      </w:r>
      <w:r>
        <w:rPr>
          <w:spacing w:val="-5"/>
          <w:sz w:val="21"/>
          <w:szCs w:val="21"/>
        </w:rPr>
        <w:t xml:space="preserve"> </w:t>
      </w:r>
      <w:r>
        <w:rPr>
          <w:sz w:val="21"/>
          <w:szCs w:val="21"/>
        </w:rPr>
        <w:t>crops.</w:t>
      </w:r>
    </w:p>
    <w:p w14:paraId="09C99FE2" w14:textId="77777777" w:rsidR="00456BEC" w:rsidRDefault="00F47E4D">
      <w:pPr>
        <w:pStyle w:val="a7"/>
        <w:numPr>
          <w:ilvl w:val="0"/>
          <w:numId w:val="20"/>
        </w:numPr>
        <w:tabs>
          <w:tab w:val="left" w:pos="220"/>
        </w:tabs>
        <w:spacing w:before="0" w:line="360" w:lineRule="exact"/>
        <w:ind w:left="218" w:hangingChars="104" w:hanging="218"/>
        <w:jc w:val="both"/>
        <w:rPr>
          <w:sz w:val="21"/>
          <w:szCs w:val="21"/>
        </w:rPr>
      </w:pPr>
      <w:r>
        <w:rPr>
          <w:sz w:val="21"/>
          <w:szCs w:val="21"/>
        </w:rPr>
        <w:t>Cut down farming</w:t>
      </w:r>
      <w:r>
        <w:rPr>
          <w:spacing w:val="-4"/>
          <w:sz w:val="21"/>
          <w:szCs w:val="21"/>
        </w:rPr>
        <w:t xml:space="preserve"> </w:t>
      </w:r>
      <w:r>
        <w:rPr>
          <w:sz w:val="21"/>
          <w:szCs w:val="21"/>
        </w:rPr>
        <w:t>costs.</w:t>
      </w:r>
    </w:p>
    <w:p w14:paraId="170749DE" w14:textId="77777777" w:rsidR="00456BEC" w:rsidRDefault="00456BEC">
      <w:pPr>
        <w:pStyle w:val="a7"/>
        <w:tabs>
          <w:tab w:val="left" w:pos="841"/>
        </w:tabs>
        <w:spacing w:before="0" w:line="360" w:lineRule="exact"/>
        <w:ind w:leftChars="-104" w:left="-229" w:firstLine="0"/>
        <w:jc w:val="both"/>
        <w:rPr>
          <w:sz w:val="21"/>
          <w:szCs w:val="21"/>
        </w:rPr>
      </w:pPr>
    </w:p>
    <w:p w14:paraId="0DA975EF" w14:textId="77777777" w:rsidR="00456BEC" w:rsidRDefault="00F47E4D">
      <w:pPr>
        <w:pStyle w:val="a7"/>
        <w:tabs>
          <w:tab w:val="left" w:pos="220"/>
        </w:tabs>
        <w:spacing w:before="0" w:line="360" w:lineRule="exact"/>
        <w:ind w:leftChars="-104" w:left="-229" w:firstLineChars="109" w:firstLine="229"/>
        <w:jc w:val="both"/>
        <w:rPr>
          <w:sz w:val="21"/>
          <w:szCs w:val="21"/>
        </w:rPr>
      </w:pPr>
      <w:r>
        <w:rPr>
          <w:rFonts w:eastAsia="宋体" w:hint="eastAsia"/>
          <w:sz w:val="21"/>
          <w:szCs w:val="21"/>
          <w:lang w:eastAsia="zh-CN"/>
        </w:rPr>
        <w:t xml:space="preserve">47. </w:t>
      </w:r>
      <w:r>
        <w:rPr>
          <w:sz w:val="21"/>
          <w:szCs w:val="21"/>
        </w:rPr>
        <w:t xml:space="preserve">What </w:t>
      </w:r>
      <w:r>
        <w:rPr>
          <w:sz w:val="21"/>
          <w:szCs w:val="21"/>
        </w:rPr>
        <w:t>will “farmbots” be expected to</w:t>
      </w:r>
      <w:r>
        <w:rPr>
          <w:spacing w:val="-9"/>
          <w:sz w:val="21"/>
          <w:szCs w:val="21"/>
        </w:rPr>
        <w:t xml:space="preserve"> </w:t>
      </w:r>
      <w:r>
        <w:rPr>
          <w:sz w:val="21"/>
          <w:szCs w:val="21"/>
        </w:rPr>
        <w:t>do?</w:t>
      </w:r>
    </w:p>
    <w:p w14:paraId="391E12B6" w14:textId="77777777" w:rsidR="00456BEC" w:rsidRDefault="00F47E4D">
      <w:pPr>
        <w:pStyle w:val="a7"/>
        <w:numPr>
          <w:ilvl w:val="2"/>
          <w:numId w:val="2"/>
        </w:numPr>
        <w:tabs>
          <w:tab w:val="left" w:pos="801"/>
        </w:tabs>
        <w:spacing w:before="0" w:line="360" w:lineRule="exact"/>
        <w:ind w:left="214" w:hangingChars="104" w:hanging="214"/>
        <w:jc w:val="both"/>
        <w:rPr>
          <w:sz w:val="21"/>
          <w:szCs w:val="21"/>
        </w:rPr>
      </w:pPr>
      <w:r>
        <w:rPr>
          <w:spacing w:val="-4"/>
          <w:sz w:val="21"/>
          <w:szCs w:val="21"/>
        </w:rPr>
        <w:t xml:space="preserve">Take </w:t>
      </w:r>
      <w:r>
        <w:rPr>
          <w:sz w:val="21"/>
          <w:szCs w:val="21"/>
        </w:rPr>
        <w:t>up many of the farmers’</w:t>
      </w:r>
      <w:r>
        <w:rPr>
          <w:spacing w:val="-16"/>
          <w:sz w:val="21"/>
          <w:szCs w:val="21"/>
        </w:rPr>
        <w:t xml:space="preserve"> </w:t>
      </w:r>
      <w:r>
        <w:rPr>
          <w:sz w:val="21"/>
          <w:szCs w:val="21"/>
        </w:rPr>
        <w:t>routines.</w:t>
      </w:r>
    </w:p>
    <w:p w14:paraId="51C0B57F" w14:textId="77777777" w:rsidR="00456BEC" w:rsidRDefault="00F47E4D">
      <w:pPr>
        <w:pStyle w:val="a7"/>
        <w:numPr>
          <w:ilvl w:val="2"/>
          <w:numId w:val="2"/>
        </w:numPr>
        <w:tabs>
          <w:tab w:val="left" w:pos="791"/>
        </w:tabs>
        <w:spacing w:before="0" w:line="360" w:lineRule="exact"/>
        <w:ind w:left="218" w:hangingChars="104" w:hanging="218"/>
        <w:jc w:val="both"/>
        <w:rPr>
          <w:sz w:val="21"/>
          <w:szCs w:val="21"/>
        </w:rPr>
      </w:pPr>
      <w:r>
        <w:rPr>
          <w:sz w:val="21"/>
          <w:szCs w:val="21"/>
        </w:rPr>
        <w:t>Provide medical treatments for</w:t>
      </w:r>
      <w:r>
        <w:rPr>
          <w:spacing w:val="-16"/>
          <w:sz w:val="21"/>
          <w:szCs w:val="21"/>
        </w:rPr>
        <w:t xml:space="preserve"> </w:t>
      </w:r>
      <w:r>
        <w:rPr>
          <w:sz w:val="21"/>
          <w:szCs w:val="21"/>
        </w:rPr>
        <w:t>livestock.</w:t>
      </w:r>
    </w:p>
    <w:p w14:paraId="68FF99C2" w14:textId="77777777" w:rsidR="00456BEC" w:rsidRDefault="00F47E4D">
      <w:pPr>
        <w:pStyle w:val="a7"/>
        <w:numPr>
          <w:ilvl w:val="2"/>
          <w:numId w:val="2"/>
        </w:numPr>
        <w:tabs>
          <w:tab w:val="left" w:pos="791"/>
        </w:tabs>
        <w:spacing w:before="0" w:line="360" w:lineRule="exact"/>
        <w:ind w:left="218" w:hangingChars="104" w:hanging="218"/>
        <w:jc w:val="both"/>
        <w:rPr>
          <w:sz w:val="21"/>
          <w:szCs w:val="21"/>
        </w:rPr>
      </w:pPr>
      <w:r>
        <w:rPr>
          <w:sz w:val="21"/>
          <w:szCs w:val="21"/>
        </w:rPr>
        <w:t>Lead the trend in farming the world</w:t>
      </w:r>
      <w:r>
        <w:rPr>
          <w:spacing w:val="-16"/>
          <w:sz w:val="21"/>
          <w:szCs w:val="21"/>
        </w:rPr>
        <w:t xml:space="preserve"> </w:t>
      </w:r>
      <w:r>
        <w:rPr>
          <w:spacing w:val="-3"/>
          <w:sz w:val="21"/>
          <w:szCs w:val="21"/>
        </w:rPr>
        <w:t>over.</w:t>
      </w:r>
    </w:p>
    <w:p w14:paraId="30BA9267" w14:textId="77777777" w:rsidR="00456BEC" w:rsidRDefault="00F47E4D">
      <w:pPr>
        <w:pStyle w:val="a7"/>
        <w:numPr>
          <w:ilvl w:val="2"/>
          <w:numId w:val="2"/>
        </w:numPr>
        <w:tabs>
          <w:tab w:val="left" w:pos="802"/>
        </w:tabs>
        <w:spacing w:before="0" w:line="360" w:lineRule="exact"/>
        <w:ind w:left="218" w:hangingChars="104" w:hanging="218"/>
        <w:jc w:val="both"/>
        <w:rPr>
          <w:sz w:val="21"/>
          <w:szCs w:val="21"/>
        </w:rPr>
      </w:pPr>
      <w:r>
        <w:rPr>
          <w:sz w:val="21"/>
          <w:szCs w:val="21"/>
        </w:rPr>
        <w:t>Improve the quality of pastures for</w:t>
      </w:r>
      <w:r>
        <w:rPr>
          <w:spacing w:val="-15"/>
          <w:sz w:val="21"/>
          <w:szCs w:val="21"/>
        </w:rPr>
        <w:t xml:space="preserve"> </w:t>
      </w:r>
      <w:r>
        <w:rPr>
          <w:sz w:val="21"/>
          <w:szCs w:val="21"/>
        </w:rPr>
        <w:t>grazing.</w:t>
      </w:r>
    </w:p>
    <w:p w14:paraId="008F349E" w14:textId="77777777" w:rsidR="00456BEC" w:rsidRDefault="00456BEC">
      <w:pPr>
        <w:pStyle w:val="a7"/>
        <w:tabs>
          <w:tab w:val="left" w:pos="802"/>
        </w:tabs>
        <w:spacing w:before="0" w:line="360" w:lineRule="exact"/>
        <w:ind w:leftChars="-104" w:left="-229" w:firstLine="0"/>
        <w:jc w:val="both"/>
        <w:rPr>
          <w:sz w:val="21"/>
          <w:szCs w:val="21"/>
        </w:rPr>
      </w:pPr>
    </w:p>
    <w:p w14:paraId="10E2318C" w14:textId="77777777" w:rsidR="00456BEC" w:rsidRDefault="00F47E4D">
      <w:pPr>
        <w:pStyle w:val="a7"/>
        <w:tabs>
          <w:tab w:val="left" w:pos="220"/>
        </w:tabs>
        <w:spacing w:before="0" w:line="360" w:lineRule="exact"/>
        <w:ind w:left="-9" w:firstLine="8"/>
        <w:jc w:val="both"/>
        <w:rPr>
          <w:sz w:val="21"/>
          <w:szCs w:val="21"/>
        </w:rPr>
      </w:pPr>
      <w:r>
        <w:rPr>
          <w:rFonts w:eastAsia="宋体" w:hint="eastAsia"/>
          <w:sz w:val="21"/>
          <w:szCs w:val="21"/>
          <w:lang w:eastAsia="zh-CN"/>
        </w:rPr>
        <w:t xml:space="preserve">48. </w:t>
      </w:r>
      <w:r>
        <w:rPr>
          <w:sz w:val="21"/>
          <w:szCs w:val="21"/>
        </w:rPr>
        <w:t xml:space="preserve">What can robots do when equipped with high-tech sensors and complex learning algorithms? </w:t>
      </w:r>
    </w:p>
    <w:p w14:paraId="5093786A" w14:textId="77777777" w:rsidR="00456BEC" w:rsidRDefault="00F47E4D">
      <w:pPr>
        <w:pStyle w:val="a7"/>
        <w:tabs>
          <w:tab w:val="left" w:pos="220"/>
        </w:tabs>
        <w:spacing w:before="0" w:line="360" w:lineRule="exact"/>
        <w:ind w:left="-9" w:firstLine="8"/>
        <w:jc w:val="both"/>
        <w:rPr>
          <w:sz w:val="21"/>
          <w:szCs w:val="21"/>
        </w:rPr>
      </w:pPr>
      <w:r>
        <w:rPr>
          <w:sz w:val="21"/>
          <w:szCs w:val="21"/>
        </w:rPr>
        <w:t>A)Help farmers choose the most efficient and safest</w:t>
      </w:r>
      <w:r>
        <w:rPr>
          <w:spacing w:val="-14"/>
          <w:sz w:val="21"/>
          <w:szCs w:val="21"/>
        </w:rPr>
        <w:t xml:space="preserve"> </w:t>
      </w:r>
      <w:r>
        <w:rPr>
          <w:sz w:val="21"/>
          <w:szCs w:val="21"/>
        </w:rPr>
        <w:t>passages.</w:t>
      </w:r>
    </w:p>
    <w:p w14:paraId="447F5476" w14:textId="77777777" w:rsidR="00456BEC" w:rsidRDefault="00F47E4D">
      <w:pPr>
        <w:pStyle w:val="a7"/>
        <w:numPr>
          <w:ilvl w:val="0"/>
          <w:numId w:val="21"/>
        </w:numPr>
        <w:tabs>
          <w:tab w:val="left" w:pos="791"/>
        </w:tabs>
        <w:spacing w:before="0" w:line="360" w:lineRule="exact"/>
        <w:ind w:left="218" w:hangingChars="104" w:hanging="218"/>
        <w:jc w:val="both"/>
        <w:rPr>
          <w:sz w:val="21"/>
          <w:szCs w:val="21"/>
        </w:rPr>
      </w:pPr>
      <w:r>
        <w:rPr>
          <w:sz w:val="21"/>
          <w:szCs w:val="21"/>
        </w:rPr>
        <w:t>Help farmers simplify their farming tasks and</w:t>
      </w:r>
      <w:r>
        <w:rPr>
          <w:spacing w:val="-15"/>
          <w:sz w:val="21"/>
          <w:szCs w:val="21"/>
        </w:rPr>
        <w:t xml:space="preserve"> </w:t>
      </w:r>
      <w:r>
        <w:rPr>
          <w:sz w:val="21"/>
          <w:szCs w:val="21"/>
        </w:rPr>
        <w:t>management.</w:t>
      </w:r>
    </w:p>
    <w:p w14:paraId="63D7FBD8" w14:textId="77777777" w:rsidR="00456BEC" w:rsidRDefault="00F47E4D">
      <w:pPr>
        <w:pStyle w:val="a7"/>
        <w:numPr>
          <w:ilvl w:val="0"/>
          <w:numId w:val="21"/>
        </w:numPr>
        <w:tabs>
          <w:tab w:val="left" w:pos="791"/>
        </w:tabs>
        <w:spacing w:before="0" w:line="360" w:lineRule="exact"/>
        <w:ind w:left="218" w:hangingChars="104" w:hanging="218"/>
        <w:jc w:val="both"/>
        <w:rPr>
          <w:sz w:val="21"/>
          <w:szCs w:val="21"/>
        </w:rPr>
      </w:pPr>
      <w:r>
        <w:rPr>
          <w:sz w:val="21"/>
          <w:szCs w:val="21"/>
        </w:rPr>
        <w:t xml:space="preserve">Allow farmers to learn instantly what is </w:t>
      </w:r>
      <w:r>
        <w:rPr>
          <w:sz w:val="21"/>
          <w:szCs w:val="21"/>
        </w:rPr>
        <w:t>occurring on the</w:t>
      </w:r>
      <w:r>
        <w:rPr>
          <w:spacing w:val="-20"/>
          <w:sz w:val="21"/>
          <w:szCs w:val="21"/>
        </w:rPr>
        <w:t xml:space="preserve"> </w:t>
      </w:r>
      <w:r>
        <w:rPr>
          <w:sz w:val="21"/>
          <w:szCs w:val="21"/>
        </w:rPr>
        <w:t>farm.</w:t>
      </w:r>
    </w:p>
    <w:p w14:paraId="6FE58A85" w14:textId="77777777" w:rsidR="00456BEC" w:rsidRDefault="00F47E4D">
      <w:pPr>
        <w:pStyle w:val="a7"/>
        <w:numPr>
          <w:ilvl w:val="0"/>
          <w:numId w:val="21"/>
        </w:numPr>
        <w:tabs>
          <w:tab w:val="left" w:pos="802"/>
        </w:tabs>
        <w:spacing w:before="0" w:line="360" w:lineRule="exact"/>
        <w:ind w:left="218" w:hangingChars="104" w:hanging="218"/>
        <w:jc w:val="both"/>
        <w:rPr>
          <w:sz w:val="21"/>
          <w:szCs w:val="21"/>
        </w:rPr>
      </w:pPr>
      <w:r>
        <w:rPr>
          <w:sz w:val="21"/>
          <w:szCs w:val="21"/>
        </w:rPr>
        <w:t>Allow farmers to give them real-time instructions on what to</w:t>
      </w:r>
      <w:r>
        <w:rPr>
          <w:spacing w:val="-17"/>
          <w:sz w:val="21"/>
          <w:szCs w:val="21"/>
        </w:rPr>
        <w:t xml:space="preserve"> </w:t>
      </w:r>
      <w:r>
        <w:rPr>
          <w:sz w:val="21"/>
          <w:szCs w:val="21"/>
        </w:rPr>
        <w:t>do.</w:t>
      </w:r>
    </w:p>
    <w:p w14:paraId="54001696" w14:textId="77777777" w:rsidR="00456BEC" w:rsidRDefault="00456BEC">
      <w:pPr>
        <w:pStyle w:val="a7"/>
        <w:tabs>
          <w:tab w:val="left" w:pos="802"/>
        </w:tabs>
        <w:spacing w:before="0" w:line="360" w:lineRule="exact"/>
        <w:ind w:leftChars="-104" w:left="-229" w:firstLine="0"/>
        <w:jc w:val="both"/>
        <w:rPr>
          <w:sz w:val="21"/>
          <w:szCs w:val="21"/>
        </w:rPr>
      </w:pPr>
    </w:p>
    <w:p w14:paraId="226F6584" w14:textId="77777777" w:rsidR="00456BEC" w:rsidRDefault="00F47E4D">
      <w:pPr>
        <w:pStyle w:val="a7"/>
        <w:tabs>
          <w:tab w:val="left" w:pos="220"/>
        </w:tabs>
        <w:spacing w:before="0" w:line="360" w:lineRule="exact"/>
        <w:ind w:left="-9" w:firstLine="8"/>
        <w:jc w:val="both"/>
        <w:rPr>
          <w:sz w:val="21"/>
          <w:szCs w:val="21"/>
        </w:rPr>
      </w:pPr>
      <w:r>
        <w:rPr>
          <w:rFonts w:eastAsia="宋体" w:hint="eastAsia"/>
          <w:sz w:val="21"/>
          <w:szCs w:val="21"/>
          <w:lang w:eastAsia="zh-CN"/>
        </w:rPr>
        <w:t xml:space="preserve">49. </w:t>
      </w:r>
      <w:r>
        <w:rPr>
          <w:sz w:val="21"/>
          <w:szCs w:val="21"/>
        </w:rPr>
        <w:t xml:space="preserve">Why are farmers pressing for robotic farming? </w:t>
      </w:r>
    </w:p>
    <w:p w14:paraId="26963772" w14:textId="77777777" w:rsidR="00456BEC" w:rsidRDefault="00F47E4D">
      <w:pPr>
        <w:pStyle w:val="a7"/>
        <w:tabs>
          <w:tab w:val="left" w:pos="220"/>
        </w:tabs>
        <w:spacing w:before="0" w:line="360" w:lineRule="exact"/>
        <w:ind w:left="-9" w:firstLine="8"/>
        <w:jc w:val="both"/>
        <w:rPr>
          <w:sz w:val="21"/>
          <w:szCs w:val="21"/>
        </w:rPr>
      </w:pPr>
      <w:r>
        <w:rPr>
          <w:sz w:val="21"/>
          <w:szCs w:val="21"/>
        </w:rPr>
        <w:t>A)Farming costs are fast</w:t>
      </w:r>
      <w:r>
        <w:rPr>
          <w:spacing w:val="-9"/>
          <w:sz w:val="21"/>
          <w:szCs w:val="21"/>
        </w:rPr>
        <w:t xml:space="preserve"> </w:t>
      </w:r>
      <w:r>
        <w:rPr>
          <w:sz w:val="21"/>
          <w:szCs w:val="21"/>
        </w:rPr>
        <w:t>increasing.</w:t>
      </w:r>
    </w:p>
    <w:p w14:paraId="6BD9D69F" w14:textId="77777777" w:rsidR="00456BEC" w:rsidRDefault="00F47E4D">
      <w:pPr>
        <w:pStyle w:val="a7"/>
        <w:numPr>
          <w:ilvl w:val="0"/>
          <w:numId w:val="22"/>
        </w:numPr>
        <w:tabs>
          <w:tab w:val="left" w:pos="791"/>
        </w:tabs>
        <w:spacing w:before="0" w:line="360" w:lineRule="exact"/>
        <w:ind w:left="218" w:hangingChars="104" w:hanging="218"/>
        <w:jc w:val="both"/>
        <w:rPr>
          <w:sz w:val="21"/>
          <w:szCs w:val="21"/>
        </w:rPr>
      </w:pPr>
      <w:r>
        <w:rPr>
          <w:sz w:val="21"/>
          <w:szCs w:val="21"/>
        </w:rPr>
        <w:t>Robotics technology is</w:t>
      </w:r>
      <w:r>
        <w:rPr>
          <w:spacing w:val="-7"/>
          <w:sz w:val="21"/>
          <w:szCs w:val="21"/>
        </w:rPr>
        <w:t xml:space="preserve"> </w:t>
      </w:r>
      <w:r>
        <w:rPr>
          <w:sz w:val="21"/>
          <w:szCs w:val="21"/>
        </w:rPr>
        <w:t>maturing.</w:t>
      </w:r>
    </w:p>
    <w:p w14:paraId="1F0B732C" w14:textId="77777777" w:rsidR="00456BEC" w:rsidRDefault="00F47E4D">
      <w:pPr>
        <w:pStyle w:val="a7"/>
        <w:numPr>
          <w:ilvl w:val="0"/>
          <w:numId w:val="22"/>
        </w:numPr>
        <w:tabs>
          <w:tab w:val="left" w:pos="791"/>
        </w:tabs>
        <w:spacing w:before="0" w:line="360" w:lineRule="exact"/>
        <w:ind w:left="218" w:hangingChars="104" w:hanging="218"/>
        <w:jc w:val="both"/>
        <w:rPr>
          <w:sz w:val="21"/>
          <w:szCs w:val="21"/>
        </w:rPr>
      </w:pPr>
      <w:r>
        <w:rPr>
          <w:sz w:val="21"/>
          <w:szCs w:val="21"/>
        </w:rPr>
        <w:t>Robotic farming is the</w:t>
      </w:r>
      <w:r>
        <w:rPr>
          <w:spacing w:val="-8"/>
          <w:sz w:val="21"/>
          <w:szCs w:val="21"/>
        </w:rPr>
        <w:t xml:space="preserve"> </w:t>
      </w:r>
      <w:r>
        <w:rPr>
          <w:sz w:val="21"/>
          <w:szCs w:val="21"/>
        </w:rPr>
        <w:t>trend.</w:t>
      </w:r>
    </w:p>
    <w:p w14:paraId="154E178F" w14:textId="77777777" w:rsidR="00456BEC" w:rsidRDefault="00F47E4D">
      <w:pPr>
        <w:pStyle w:val="a7"/>
        <w:numPr>
          <w:ilvl w:val="0"/>
          <w:numId w:val="22"/>
        </w:numPr>
        <w:tabs>
          <w:tab w:val="left" w:pos="801"/>
        </w:tabs>
        <w:spacing w:before="0" w:line="360" w:lineRule="exact"/>
        <w:ind w:left="218" w:hangingChars="104" w:hanging="218"/>
        <w:jc w:val="both"/>
        <w:rPr>
          <w:sz w:val="21"/>
          <w:szCs w:val="21"/>
        </w:rPr>
      </w:pPr>
      <w:r>
        <w:rPr>
          <w:sz w:val="21"/>
          <w:szCs w:val="21"/>
        </w:rPr>
        <w:t>Labor short</w:t>
      </w:r>
      <w:r>
        <w:rPr>
          <w:rFonts w:eastAsia="宋体" w:hint="eastAsia"/>
          <w:sz w:val="21"/>
          <w:szCs w:val="21"/>
          <w:lang w:eastAsia="zh-CN"/>
        </w:rPr>
        <w:t>age</w:t>
      </w:r>
      <w:r>
        <w:rPr>
          <w:sz w:val="21"/>
          <w:szCs w:val="21"/>
        </w:rPr>
        <w:t xml:space="preserve"> is</w:t>
      </w:r>
      <w:r>
        <w:rPr>
          <w:spacing w:val="-5"/>
          <w:sz w:val="21"/>
          <w:szCs w:val="21"/>
        </w:rPr>
        <w:t xml:space="preserve"> </w:t>
      </w:r>
      <w:r>
        <w:rPr>
          <w:sz w:val="21"/>
          <w:szCs w:val="21"/>
        </w:rPr>
        <w:t>worsening</w:t>
      </w:r>
    </w:p>
    <w:p w14:paraId="6FEA81BE" w14:textId="77777777" w:rsidR="00456BEC" w:rsidRDefault="00456BEC">
      <w:pPr>
        <w:pStyle w:val="a7"/>
        <w:tabs>
          <w:tab w:val="left" w:pos="801"/>
        </w:tabs>
        <w:spacing w:before="0" w:line="360" w:lineRule="exact"/>
        <w:ind w:leftChars="-104" w:left="-229" w:firstLine="0"/>
        <w:jc w:val="both"/>
        <w:rPr>
          <w:sz w:val="21"/>
          <w:szCs w:val="21"/>
        </w:rPr>
      </w:pPr>
    </w:p>
    <w:p w14:paraId="12804A17" w14:textId="77777777" w:rsidR="00456BEC" w:rsidRDefault="00F47E4D">
      <w:pPr>
        <w:pStyle w:val="a7"/>
        <w:tabs>
          <w:tab w:val="left" w:pos="220"/>
        </w:tabs>
        <w:spacing w:before="0" w:line="360" w:lineRule="exact"/>
        <w:ind w:leftChars="-104" w:left="-229" w:firstLineChars="100" w:firstLine="210"/>
        <w:jc w:val="both"/>
        <w:rPr>
          <w:sz w:val="21"/>
          <w:szCs w:val="21"/>
        </w:rPr>
      </w:pPr>
      <w:r>
        <w:rPr>
          <w:rFonts w:eastAsia="宋体" w:hint="eastAsia"/>
          <w:sz w:val="21"/>
          <w:szCs w:val="21"/>
          <w:lang w:eastAsia="zh-CN"/>
        </w:rPr>
        <w:t xml:space="preserve">50. </w:t>
      </w:r>
      <w:r>
        <w:rPr>
          <w:sz w:val="21"/>
          <w:szCs w:val="21"/>
        </w:rPr>
        <w:t xml:space="preserve">What does the author think future farms will be like? </w:t>
      </w:r>
    </w:p>
    <w:p w14:paraId="5EA715C4" w14:textId="77777777" w:rsidR="00456BEC" w:rsidRDefault="00F47E4D">
      <w:pPr>
        <w:pStyle w:val="a7"/>
        <w:tabs>
          <w:tab w:val="left" w:pos="220"/>
        </w:tabs>
        <w:spacing w:before="0" w:line="360" w:lineRule="exact"/>
        <w:ind w:leftChars="-104" w:left="-229" w:firstLineChars="100" w:firstLine="210"/>
        <w:jc w:val="both"/>
        <w:rPr>
          <w:sz w:val="21"/>
          <w:szCs w:val="21"/>
        </w:rPr>
      </w:pPr>
      <w:r>
        <w:rPr>
          <w:sz w:val="21"/>
          <w:szCs w:val="21"/>
        </w:rPr>
        <w:t>A)More and more</w:t>
      </w:r>
      <w:r>
        <w:rPr>
          <w:spacing w:val="-5"/>
          <w:sz w:val="21"/>
          <w:szCs w:val="21"/>
        </w:rPr>
        <w:t xml:space="preserve"> </w:t>
      </w:r>
      <w:r>
        <w:rPr>
          <w:sz w:val="21"/>
          <w:szCs w:val="21"/>
        </w:rPr>
        <w:t>automated.</w:t>
      </w:r>
    </w:p>
    <w:p w14:paraId="4AFAEFFF" w14:textId="77777777" w:rsidR="00456BEC" w:rsidRDefault="00F47E4D">
      <w:pPr>
        <w:pStyle w:val="a7"/>
        <w:numPr>
          <w:ilvl w:val="0"/>
          <w:numId w:val="23"/>
        </w:numPr>
        <w:tabs>
          <w:tab w:val="left" w:pos="790"/>
        </w:tabs>
        <w:spacing w:before="0" w:line="360" w:lineRule="exact"/>
        <w:ind w:left="218" w:hangingChars="104" w:hanging="218"/>
        <w:jc w:val="both"/>
        <w:rPr>
          <w:sz w:val="21"/>
          <w:szCs w:val="21"/>
        </w:rPr>
      </w:pPr>
      <w:r>
        <w:rPr>
          <w:sz w:val="21"/>
          <w:szCs w:val="21"/>
        </w:rPr>
        <w:t>More and more</w:t>
      </w:r>
      <w:r>
        <w:rPr>
          <w:spacing w:val="-4"/>
          <w:sz w:val="21"/>
          <w:szCs w:val="21"/>
        </w:rPr>
        <w:t xml:space="preserve"> </w:t>
      </w:r>
      <w:r>
        <w:rPr>
          <w:sz w:val="21"/>
          <w:szCs w:val="21"/>
        </w:rPr>
        <w:t>productive.</w:t>
      </w:r>
    </w:p>
    <w:p w14:paraId="17D5E3C7" w14:textId="77777777" w:rsidR="00456BEC" w:rsidRDefault="00F47E4D">
      <w:pPr>
        <w:pStyle w:val="a7"/>
        <w:numPr>
          <w:ilvl w:val="0"/>
          <w:numId w:val="23"/>
        </w:numPr>
        <w:tabs>
          <w:tab w:val="left" w:pos="791"/>
        </w:tabs>
        <w:spacing w:before="0" w:line="360" w:lineRule="exact"/>
        <w:ind w:left="218" w:hangingChars="104" w:hanging="218"/>
        <w:jc w:val="both"/>
        <w:rPr>
          <w:sz w:val="21"/>
          <w:szCs w:val="21"/>
        </w:rPr>
      </w:pPr>
      <w:r>
        <w:rPr>
          <w:sz w:val="21"/>
          <w:szCs w:val="21"/>
        </w:rPr>
        <w:t>Larger and larger in</w:t>
      </w:r>
      <w:r>
        <w:rPr>
          <w:spacing w:val="-9"/>
          <w:sz w:val="21"/>
          <w:szCs w:val="21"/>
        </w:rPr>
        <w:t xml:space="preserve"> </w:t>
      </w:r>
      <w:r>
        <w:rPr>
          <w:sz w:val="21"/>
          <w:szCs w:val="21"/>
        </w:rPr>
        <w:t>scale.</w:t>
      </w:r>
    </w:p>
    <w:p w14:paraId="0390107B" w14:textId="77777777" w:rsidR="00456BEC" w:rsidRDefault="00F47E4D">
      <w:pPr>
        <w:pStyle w:val="a7"/>
        <w:numPr>
          <w:ilvl w:val="0"/>
          <w:numId w:val="23"/>
        </w:numPr>
        <w:tabs>
          <w:tab w:val="left" w:pos="802"/>
        </w:tabs>
        <w:spacing w:before="0" w:line="360" w:lineRule="exact"/>
        <w:ind w:left="218" w:hangingChars="104" w:hanging="218"/>
        <w:jc w:val="both"/>
        <w:rPr>
          <w:sz w:val="21"/>
          <w:szCs w:val="21"/>
        </w:rPr>
      </w:pPr>
      <w:r>
        <w:rPr>
          <w:sz w:val="21"/>
          <w:szCs w:val="21"/>
        </w:rPr>
        <w:t>Better and better in</w:t>
      </w:r>
      <w:r>
        <w:rPr>
          <w:spacing w:val="-9"/>
          <w:sz w:val="21"/>
          <w:szCs w:val="21"/>
        </w:rPr>
        <w:t xml:space="preserve"> </w:t>
      </w:r>
      <w:r>
        <w:rPr>
          <w:sz w:val="21"/>
          <w:szCs w:val="21"/>
        </w:rPr>
        <w:t>condition.</w:t>
      </w:r>
    </w:p>
    <w:p w14:paraId="48D4E13A" w14:textId="77777777" w:rsidR="00456BEC" w:rsidRDefault="00456BEC">
      <w:pPr>
        <w:pStyle w:val="a3"/>
        <w:spacing w:before="0" w:line="360" w:lineRule="exact"/>
        <w:ind w:left="0"/>
        <w:jc w:val="both"/>
      </w:pPr>
    </w:p>
    <w:p w14:paraId="29D13DCC" w14:textId="77777777" w:rsidR="00456BEC" w:rsidRDefault="00F47E4D">
      <w:pPr>
        <w:pStyle w:val="2"/>
        <w:spacing w:line="360" w:lineRule="exact"/>
        <w:ind w:left="0"/>
      </w:pPr>
      <w:r>
        <w:t>Passage Two</w:t>
      </w:r>
    </w:p>
    <w:p w14:paraId="5B3C78C6" w14:textId="77777777" w:rsidR="00456BEC" w:rsidRDefault="00F47E4D">
      <w:pPr>
        <w:spacing w:line="360" w:lineRule="exact"/>
        <w:jc w:val="both"/>
        <w:rPr>
          <w:b/>
          <w:sz w:val="21"/>
          <w:szCs w:val="21"/>
        </w:rPr>
      </w:pPr>
      <w:r>
        <w:rPr>
          <w:b/>
          <w:sz w:val="21"/>
          <w:szCs w:val="21"/>
        </w:rPr>
        <w:t xml:space="preserve">Questions 51 to 55 are based on the </w:t>
      </w:r>
      <w:r>
        <w:rPr>
          <w:b/>
          <w:sz w:val="21"/>
          <w:szCs w:val="21"/>
        </w:rPr>
        <w:t>following passage</w:t>
      </w:r>
    </w:p>
    <w:p w14:paraId="39F23094" w14:textId="77777777" w:rsidR="00456BEC" w:rsidRDefault="00456BEC">
      <w:pPr>
        <w:spacing w:line="360" w:lineRule="exact"/>
        <w:jc w:val="both"/>
        <w:rPr>
          <w:b/>
          <w:sz w:val="21"/>
          <w:szCs w:val="21"/>
        </w:rPr>
      </w:pPr>
    </w:p>
    <w:p w14:paraId="1B3E5FC8" w14:textId="77777777" w:rsidR="00456BEC" w:rsidRDefault="00F47E4D">
      <w:pPr>
        <w:pStyle w:val="a3"/>
        <w:spacing w:before="0" w:line="360" w:lineRule="exact"/>
        <w:ind w:left="0" w:firstLine="420"/>
        <w:jc w:val="both"/>
      </w:pPr>
      <w:r>
        <w:t xml:space="preserve">The public must be able to understand the basics of science to make informed decisions. Perhaps the most dramatic example of the negative consequences of poor communication between scientists and the public is the issue of climate </w:t>
      </w:r>
      <w:r>
        <w:t>change, where a variety of factors, not the least of which is a breakdown in the transmission of fundamental climate data to the general public, has contributed to widespread mistrust and misunderstanding of scientists and their research.</w:t>
      </w:r>
    </w:p>
    <w:p w14:paraId="42ED301B" w14:textId="77777777" w:rsidR="00456BEC" w:rsidRDefault="00F47E4D">
      <w:pPr>
        <w:pStyle w:val="a3"/>
        <w:spacing w:before="0" w:line="360" w:lineRule="exact"/>
        <w:ind w:left="0" w:firstLine="420"/>
        <w:jc w:val="both"/>
      </w:pPr>
      <w:r>
        <w:lastRenderedPageBreak/>
        <w:t>The issue of clim</w:t>
      </w:r>
      <w:r>
        <w:t>ate change also illustrates how the public acceptance and understanding of science (or the lack of it) can influence governmental decision-making with regard to regulation, science policy and research funding.</w:t>
      </w:r>
    </w:p>
    <w:p w14:paraId="205B5B58" w14:textId="77777777" w:rsidR="00456BEC" w:rsidRDefault="00F47E4D">
      <w:pPr>
        <w:pStyle w:val="a3"/>
        <w:spacing w:before="0" w:line="360" w:lineRule="exact"/>
        <w:ind w:left="0" w:firstLine="420"/>
        <w:jc w:val="both"/>
      </w:pPr>
      <w:r>
        <w:t>However, the importance of effective communica</w:t>
      </w:r>
      <w:r>
        <w:t>tion with a general audience is not limited to hot issues like climate change. It is also critical for socially charged neuroscience issues such as the genetic basis for a particular behavior, the therapeutic potential of stem cell therapy for neurodegener</w:t>
      </w:r>
      <w:r>
        <w:t xml:space="preserve">ative diseases, or the use of animal models, areas where the public understanding of science can also influence policy and funding decisions. Furthermore, with continuing advances in individual genome ( </w:t>
      </w:r>
      <w:r>
        <w:rPr>
          <w:rFonts w:eastAsia="宋体"/>
        </w:rPr>
        <w:t>基</w:t>
      </w:r>
      <w:r>
        <w:rPr>
          <w:rFonts w:eastAsia="宋体"/>
        </w:rPr>
        <w:t xml:space="preserve"> </w:t>
      </w:r>
      <w:r>
        <w:rPr>
          <w:rFonts w:eastAsia="宋体"/>
        </w:rPr>
        <w:t>因</w:t>
      </w:r>
      <w:r>
        <w:rPr>
          <w:rFonts w:eastAsia="宋体"/>
        </w:rPr>
        <w:t xml:space="preserve"> </w:t>
      </w:r>
      <w:r>
        <w:rPr>
          <w:rFonts w:eastAsia="宋体"/>
        </w:rPr>
        <w:t>组</w:t>
      </w:r>
      <w:r>
        <w:rPr>
          <w:rFonts w:eastAsia="宋体"/>
        </w:rPr>
        <w:t xml:space="preserve"> </w:t>
      </w:r>
      <w:r>
        <w:t xml:space="preserve">) sequencing and the advent of </w:t>
      </w:r>
      <w:r>
        <w:t>personalized medicine, more non-scientists will need to be comfortable analyzing complex scientific information to make decisions that directly affect their quality of life.</w:t>
      </w:r>
    </w:p>
    <w:p w14:paraId="6BCC0925" w14:textId="77777777" w:rsidR="00456BEC" w:rsidRDefault="00F47E4D">
      <w:pPr>
        <w:pStyle w:val="a3"/>
        <w:spacing w:before="0" w:line="360" w:lineRule="exact"/>
        <w:ind w:left="0" w:firstLine="420"/>
        <w:jc w:val="both"/>
      </w:pPr>
      <w:r>
        <w:t>Science journalism is the main channel for the popularization of scientific inform</w:t>
      </w:r>
      <w:r>
        <w:t>ation among the public. Much has been written about how the relationship between scientists and the media can shape the efficient transmission of scientific advances to the public. Good science journalists are specialists in making complex topics accessibl</w:t>
      </w:r>
      <w:r>
        <w:t>e to a general audience, while adhering to scientific accuracy.</w:t>
      </w:r>
    </w:p>
    <w:p w14:paraId="0D87C9E7" w14:textId="77777777" w:rsidR="00456BEC" w:rsidRDefault="00F47E4D">
      <w:pPr>
        <w:pStyle w:val="a3"/>
        <w:spacing w:before="0" w:line="360" w:lineRule="exact"/>
        <w:ind w:left="0" w:firstLine="420"/>
        <w:jc w:val="both"/>
      </w:pPr>
      <w:r>
        <w:t>Unfortunately, pieces of science journalism can also oversimplify and generalize their subject material to the point that the basic information conveyed is obscured or at worst, obviously wron</w:t>
      </w:r>
      <w:r>
        <w:t>g. The impact of a basic discovery on human health can be exaggerated so that the public thinks a miraculous cure is a few months to years away when in reality the significance of the study is far more limited.</w:t>
      </w:r>
    </w:p>
    <w:p w14:paraId="2D596754" w14:textId="77777777" w:rsidR="00456BEC" w:rsidRDefault="00F47E4D">
      <w:pPr>
        <w:pStyle w:val="a3"/>
        <w:spacing w:before="0" w:line="360" w:lineRule="exact"/>
        <w:ind w:left="0" w:firstLine="420"/>
        <w:jc w:val="both"/>
      </w:pPr>
      <w:r>
        <w:t>Even though scientists play a part in transmi</w:t>
      </w:r>
      <w:r>
        <w:t>tting information to journalists and ultimately the public, too often the blame for ineffective communication is placed on the side of the journalists. We believe that at least part of the problem lies in places other than the interaction between scientist</w:t>
      </w:r>
      <w:r>
        <w:t>s and members of the media, and exists because for one thing we underestimate how difficult it is for scientists to communicate effectively with a diversity of audiences, and for another most scientists do not receive formal training in science communicati</w:t>
      </w:r>
      <w:r>
        <w:t>on.</w:t>
      </w:r>
    </w:p>
    <w:p w14:paraId="59DDD522" w14:textId="77777777" w:rsidR="00456BEC" w:rsidRDefault="00456BEC">
      <w:pPr>
        <w:pStyle w:val="a3"/>
        <w:spacing w:before="0" w:line="360" w:lineRule="exact"/>
        <w:ind w:left="0" w:firstLine="420"/>
        <w:jc w:val="both"/>
      </w:pPr>
    </w:p>
    <w:p w14:paraId="2E466E77" w14:textId="77777777" w:rsidR="00456BEC" w:rsidRDefault="00F47E4D">
      <w:pPr>
        <w:pStyle w:val="a3"/>
        <w:spacing w:before="0" w:line="360" w:lineRule="exact"/>
        <w:ind w:left="0"/>
        <w:jc w:val="both"/>
      </w:pPr>
      <w:r>
        <w:rPr>
          <w:rFonts w:eastAsia="宋体" w:hint="eastAsia"/>
          <w:lang w:eastAsia="zh-CN"/>
        </w:rPr>
        <w:t xml:space="preserve">51. </w:t>
      </w:r>
      <w:r>
        <w:t xml:space="preserve">What does the example of climate change serve to show? </w:t>
      </w:r>
    </w:p>
    <w:p w14:paraId="5F08A165" w14:textId="77777777" w:rsidR="00456BEC" w:rsidRDefault="00F47E4D">
      <w:pPr>
        <w:pStyle w:val="a3"/>
        <w:spacing w:before="0" w:line="360" w:lineRule="exact"/>
        <w:ind w:left="0"/>
        <w:jc w:val="both"/>
      </w:pPr>
      <w:r>
        <w:t>A)The importance of climate data is increasingly</w:t>
      </w:r>
      <w:r>
        <w:rPr>
          <w:spacing w:val="-20"/>
        </w:rPr>
        <w:t xml:space="preserve"> </w:t>
      </w:r>
      <w:r>
        <w:t>recognized.</w:t>
      </w:r>
    </w:p>
    <w:p w14:paraId="69249B8C" w14:textId="77777777" w:rsidR="00456BEC" w:rsidRDefault="00F47E4D">
      <w:pPr>
        <w:pStyle w:val="a3"/>
        <w:spacing w:before="0" w:line="360" w:lineRule="exact"/>
        <w:ind w:left="0"/>
        <w:jc w:val="both"/>
      </w:pPr>
      <w:r>
        <w:t xml:space="preserve">B)Adequate government funding is vital to scientific research. </w:t>
      </w:r>
    </w:p>
    <w:p w14:paraId="3C702D5D" w14:textId="77777777" w:rsidR="00456BEC" w:rsidRDefault="00F47E4D">
      <w:pPr>
        <w:pStyle w:val="a3"/>
        <w:spacing w:before="0" w:line="360" w:lineRule="exact"/>
        <w:ind w:left="0"/>
        <w:jc w:val="both"/>
      </w:pPr>
      <w:r>
        <w:t xml:space="preserve">C)Government regulation helps the public understand science. </w:t>
      </w:r>
    </w:p>
    <w:p w14:paraId="36892B04" w14:textId="77777777" w:rsidR="00456BEC" w:rsidRDefault="00F47E4D">
      <w:pPr>
        <w:pStyle w:val="a3"/>
        <w:spacing w:before="0" w:line="360" w:lineRule="exact"/>
        <w:ind w:left="0"/>
        <w:jc w:val="both"/>
      </w:pPr>
      <w:r>
        <w:t>D)Co</w:t>
      </w:r>
      <w:r>
        <w:t>mmon folks’ scientific knowledge can sway policy making.</w:t>
      </w:r>
    </w:p>
    <w:p w14:paraId="47441750" w14:textId="77777777" w:rsidR="00456BEC" w:rsidRDefault="00456BEC">
      <w:pPr>
        <w:pStyle w:val="a3"/>
        <w:spacing w:before="0" w:line="360" w:lineRule="exact"/>
        <w:ind w:left="0"/>
        <w:jc w:val="both"/>
      </w:pPr>
    </w:p>
    <w:p w14:paraId="1A3F3041" w14:textId="77777777" w:rsidR="00456BEC" w:rsidRDefault="00F47E4D">
      <w:pPr>
        <w:pStyle w:val="a7"/>
        <w:tabs>
          <w:tab w:val="left" w:pos="475"/>
        </w:tabs>
        <w:spacing w:before="0" w:line="360" w:lineRule="exact"/>
        <w:ind w:left="0" w:firstLine="0"/>
        <w:jc w:val="both"/>
        <w:rPr>
          <w:sz w:val="21"/>
          <w:szCs w:val="21"/>
        </w:rPr>
      </w:pPr>
      <w:r>
        <w:rPr>
          <w:rFonts w:eastAsia="宋体" w:hint="eastAsia"/>
          <w:sz w:val="21"/>
          <w:szCs w:val="21"/>
          <w:lang w:eastAsia="zh-CN"/>
        </w:rPr>
        <w:t xml:space="preserve">52. </w:t>
      </w:r>
      <w:r>
        <w:rPr>
          <w:sz w:val="21"/>
          <w:szCs w:val="21"/>
        </w:rPr>
        <w:t xml:space="preserve">What should non-scientists do to ensure their quality of life? </w:t>
      </w:r>
    </w:p>
    <w:p w14:paraId="052AFF70" w14:textId="77777777" w:rsidR="00456BEC" w:rsidRDefault="00F47E4D">
      <w:pPr>
        <w:pStyle w:val="a7"/>
        <w:tabs>
          <w:tab w:val="left" w:pos="475"/>
        </w:tabs>
        <w:spacing w:before="0" w:line="360" w:lineRule="exact"/>
        <w:ind w:left="0" w:firstLine="0"/>
        <w:jc w:val="both"/>
        <w:rPr>
          <w:sz w:val="21"/>
          <w:szCs w:val="21"/>
        </w:rPr>
      </w:pPr>
      <w:r>
        <w:rPr>
          <w:sz w:val="21"/>
          <w:szCs w:val="21"/>
        </w:rPr>
        <w:t>A)Seek personalized medical assistance from</w:t>
      </w:r>
      <w:r>
        <w:rPr>
          <w:spacing w:val="-12"/>
          <w:sz w:val="21"/>
          <w:szCs w:val="21"/>
        </w:rPr>
        <w:t xml:space="preserve"> </w:t>
      </w:r>
      <w:r>
        <w:rPr>
          <w:sz w:val="21"/>
          <w:szCs w:val="21"/>
        </w:rPr>
        <w:t>doctors.</w:t>
      </w:r>
    </w:p>
    <w:p w14:paraId="5D962CA6" w14:textId="77777777" w:rsidR="00456BEC" w:rsidRDefault="00F47E4D">
      <w:pPr>
        <w:pStyle w:val="a7"/>
        <w:numPr>
          <w:ilvl w:val="0"/>
          <w:numId w:val="24"/>
        </w:numPr>
        <w:tabs>
          <w:tab w:val="left" w:pos="220"/>
        </w:tabs>
        <w:spacing w:before="0" w:line="360" w:lineRule="exact"/>
        <w:ind w:left="0" w:firstLine="0"/>
        <w:jc w:val="both"/>
        <w:rPr>
          <w:sz w:val="21"/>
          <w:szCs w:val="21"/>
        </w:rPr>
      </w:pPr>
      <w:r>
        <w:rPr>
          <w:sz w:val="21"/>
          <w:szCs w:val="21"/>
        </w:rPr>
        <w:t>Acquire a basic understanding of medical</w:t>
      </w:r>
      <w:r>
        <w:rPr>
          <w:spacing w:val="-12"/>
          <w:sz w:val="21"/>
          <w:szCs w:val="21"/>
        </w:rPr>
        <w:t xml:space="preserve"> </w:t>
      </w:r>
      <w:r>
        <w:rPr>
          <w:sz w:val="21"/>
          <w:szCs w:val="21"/>
        </w:rPr>
        <w:t>science.</w:t>
      </w:r>
    </w:p>
    <w:p w14:paraId="653BC8A6" w14:textId="77777777" w:rsidR="00456BEC" w:rsidRDefault="00F47E4D">
      <w:pPr>
        <w:pStyle w:val="a7"/>
        <w:numPr>
          <w:ilvl w:val="0"/>
          <w:numId w:val="24"/>
        </w:numPr>
        <w:tabs>
          <w:tab w:val="left" w:pos="220"/>
        </w:tabs>
        <w:spacing w:before="0" w:line="360" w:lineRule="exact"/>
        <w:ind w:left="0" w:firstLine="0"/>
        <w:jc w:val="both"/>
        <w:rPr>
          <w:sz w:val="21"/>
          <w:szCs w:val="21"/>
        </w:rPr>
      </w:pPr>
      <w:r>
        <w:rPr>
          <w:sz w:val="21"/>
          <w:szCs w:val="21"/>
        </w:rPr>
        <w:t>Have their individual genom</w:t>
      </w:r>
      <w:r>
        <w:rPr>
          <w:sz w:val="21"/>
          <w:szCs w:val="21"/>
        </w:rPr>
        <w:t>e</w:t>
      </w:r>
      <w:r>
        <w:rPr>
          <w:spacing w:val="-7"/>
          <w:sz w:val="21"/>
          <w:szCs w:val="21"/>
        </w:rPr>
        <w:t xml:space="preserve"> </w:t>
      </w:r>
      <w:r>
        <w:rPr>
          <w:sz w:val="21"/>
          <w:szCs w:val="21"/>
        </w:rPr>
        <w:t>sequenced.</w:t>
      </w:r>
    </w:p>
    <w:p w14:paraId="418D7B2C" w14:textId="77777777" w:rsidR="00456BEC" w:rsidRDefault="00F47E4D">
      <w:pPr>
        <w:pStyle w:val="a7"/>
        <w:numPr>
          <w:ilvl w:val="0"/>
          <w:numId w:val="24"/>
        </w:numPr>
        <w:tabs>
          <w:tab w:val="left" w:pos="220"/>
        </w:tabs>
        <w:spacing w:before="0" w:line="360" w:lineRule="exact"/>
        <w:ind w:left="0" w:firstLine="0"/>
        <w:jc w:val="both"/>
        <w:rPr>
          <w:sz w:val="21"/>
          <w:szCs w:val="21"/>
        </w:rPr>
      </w:pPr>
      <w:r>
        <w:rPr>
          <w:sz w:val="21"/>
          <w:szCs w:val="21"/>
        </w:rPr>
        <w:t>Make informed use of animal</w:t>
      </w:r>
      <w:r>
        <w:rPr>
          <w:spacing w:val="-7"/>
          <w:sz w:val="21"/>
          <w:szCs w:val="21"/>
        </w:rPr>
        <w:t xml:space="preserve"> </w:t>
      </w:r>
      <w:r>
        <w:rPr>
          <w:sz w:val="21"/>
          <w:szCs w:val="21"/>
        </w:rPr>
        <w:t>models.</w:t>
      </w:r>
    </w:p>
    <w:p w14:paraId="6BBB0BEB" w14:textId="77777777" w:rsidR="00456BEC" w:rsidRDefault="00456BEC">
      <w:pPr>
        <w:pStyle w:val="a7"/>
        <w:tabs>
          <w:tab w:val="left" w:pos="220"/>
        </w:tabs>
        <w:spacing w:before="0" w:line="360" w:lineRule="exact"/>
        <w:ind w:left="0" w:firstLine="0"/>
        <w:jc w:val="both"/>
        <w:rPr>
          <w:sz w:val="21"/>
          <w:szCs w:val="21"/>
        </w:rPr>
      </w:pPr>
    </w:p>
    <w:p w14:paraId="01C51469" w14:textId="77777777" w:rsidR="00456BEC" w:rsidRDefault="00F47E4D">
      <w:pPr>
        <w:pStyle w:val="a7"/>
        <w:tabs>
          <w:tab w:val="left" w:pos="423"/>
        </w:tabs>
        <w:spacing w:before="0" w:line="360" w:lineRule="exact"/>
        <w:ind w:left="0" w:firstLine="0"/>
        <w:jc w:val="both"/>
        <w:rPr>
          <w:sz w:val="21"/>
          <w:szCs w:val="21"/>
        </w:rPr>
      </w:pPr>
      <w:r>
        <w:rPr>
          <w:rFonts w:eastAsia="宋体" w:hint="eastAsia"/>
          <w:sz w:val="21"/>
          <w:szCs w:val="21"/>
          <w:lang w:eastAsia="zh-CN"/>
        </w:rPr>
        <w:t xml:space="preserve">53. </w:t>
      </w:r>
      <w:r>
        <w:rPr>
          <w:sz w:val="21"/>
          <w:szCs w:val="21"/>
        </w:rPr>
        <w:t>Why is it important for scientists to build a good relationship with the</w:t>
      </w:r>
      <w:r>
        <w:rPr>
          <w:spacing w:val="-26"/>
          <w:sz w:val="21"/>
          <w:szCs w:val="21"/>
        </w:rPr>
        <w:t xml:space="preserve"> </w:t>
      </w:r>
      <w:r>
        <w:rPr>
          <w:sz w:val="21"/>
          <w:szCs w:val="21"/>
        </w:rPr>
        <w:t>media?</w:t>
      </w:r>
    </w:p>
    <w:p w14:paraId="00ACB220" w14:textId="77777777" w:rsidR="00456BEC" w:rsidRDefault="00F47E4D">
      <w:pPr>
        <w:pStyle w:val="a7"/>
        <w:tabs>
          <w:tab w:val="left" w:pos="220"/>
        </w:tabs>
        <w:spacing w:before="0" w:line="360" w:lineRule="exact"/>
        <w:ind w:left="0" w:firstLine="0"/>
        <w:jc w:val="both"/>
        <w:rPr>
          <w:sz w:val="21"/>
          <w:szCs w:val="21"/>
        </w:rPr>
      </w:pPr>
      <w:r>
        <w:rPr>
          <w:rFonts w:eastAsia="宋体" w:hint="eastAsia"/>
          <w:sz w:val="21"/>
          <w:szCs w:val="21"/>
          <w:lang w:eastAsia="zh-CN"/>
        </w:rPr>
        <w:t xml:space="preserve">A) </w:t>
      </w:r>
      <w:r>
        <w:rPr>
          <w:sz w:val="21"/>
          <w:szCs w:val="21"/>
        </w:rPr>
        <w:t>It helps them to effectively popularize new scientific</w:t>
      </w:r>
      <w:r>
        <w:rPr>
          <w:spacing w:val="-31"/>
          <w:sz w:val="21"/>
          <w:szCs w:val="21"/>
        </w:rPr>
        <w:t xml:space="preserve"> </w:t>
      </w:r>
      <w:r>
        <w:rPr>
          <w:sz w:val="21"/>
          <w:szCs w:val="21"/>
        </w:rPr>
        <w:t>information.</w:t>
      </w:r>
    </w:p>
    <w:p w14:paraId="7C3A2F05" w14:textId="77777777" w:rsidR="00456BEC" w:rsidRDefault="00F47E4D">
      <w:pPr>
        <w:pStyle w:val="a7"/>
        <w:tabs>
          <w:tab w:val="left" w:pos="220"/>
        </w:tabs>
        <w:spacing w:before="0" w:line="360" w:lineRule="exact"/>
        <w:ind w:left="0" w:firstLine="0"/>
        <w:jc w:val="both"/>
        <w:rPr>
          <w:sz w:val="21"/>
          <w:szCs w:val="21"/>
        </w:rPr>
      </w:pPr>
      <w:r>
        <w:rPr>
          <w:rFonts w:eastAsia="宋体" w:hint="eastAsia"/>
          <w:sz w:val="21"/>
          <w:szCs w:val="21"/>
          <w:lang w:eastAsia="zh-CN"/>
        </w:rPr>
        <w:t xml:space="preserve">B) </w:t>
      </w:r>
      <w:r>
        <w:rPr>
          <w:sz w:val="21"/>
          <w:szCs w:val="21"/>
        </w:rPr>
        <w:t xml:space="preserve">It enables the public to develop a </w:t>
      </w:r>
      <w:r>
        <w:rPr>
          <w:sz w:val="21"/>
          <w:szCs w:val="21"/>
        </w:rPr>
        <w:t>positive attitude toward</w:t>
      </w:r>
      <w:r>
        <w:rPr>
          <w:spacing w:val="-32"/>
          <w:sz w:val="21"/>
          <w:szCs w:val="21"/>
        </w:rPr>
        <w:t xml:space="preserve"> </w:t>
      </w:r>
      <w:r>
        <w:rPr>
          <w:sz w:val="21"/>
          <w:szCs w:val="21"/>
        </w:rPr>
        <w:t>science.</w:t>
      </w:r>
    </w:p>
    <w:p w14:paraId="5F2AC8E5" w14:textId="77777777" w:rsidR="00456BEC" w:rsidRDefault="00F47E4D">
      <w:pPr>
        <w:pStyle w:val="a7"/>
        <w:tabs>
          <w:tab w:val="left" w:pos="220"/>
        </w:tabs>
        <w:spacing w:before="0" w:line="360" w:lineRule="exact"/>
        <w:ind w:left="0" w:firstLine="0"/>
        <w:jc w:val="both"/>
        <w:rPr>
          <w:sz w:val="21"/>
          <w:szCs w:val="21"/>
        </w:rPr>
      </w:pPr>
      <w:r>
        <w:rPr>
          <w:rFonts w:eastAsia="宋体" w:hint="eastAsia"/>
          <w:sz w:val="21"/>
          <w:szCs w:val="21"/>
          <w:lang w:eastAsia="zh-CN"/>
        </w:rPr>
        <w:lastRenderedPageBreak/>
        <w:t xml:space="preserve">C) </w:t>
      </w:r>
      <w:r>
        <w:rPr>
          <w:sz w:val="21"/>
          <w:szCs w:val="21"/>
        </w:rPr>
        <w:t>It helps them to establish a more positive public</w:t>
      </w:r>
      <w:r>
        <w:rPr>
          <w:spacing w:val="-24"/>
          <w:sz w:val="21"/>
          <w:szCs w:val="21"/>
        </w:rPr>
        <w:t xml:space="preserve"> </w:t>
      </w:r>
      <w:r>
        <w:rPr>
          <w:sz w:val="21"/>
          <w:szCs w:val="21"/>
        </w:rPr>
        <w:t>image.</w:t>
      </w:r>
    </w:p>
    <w:p w14:paraId="0769F08E" w14:textId="77777777" w:rsidR="00456BEC" w:rsidRDefault="00F47E4D">
      <w:pPr>
        <w:pStyle w:val="a7"/>
        <w:tabs>
          <w:tab w:val="left" w:pos="220"/>
        </w:tabs>
        <w:spacing w:before="0" w:line="360" w:lineRule="exact"/>
        <w:ind w:left="0" w:firstLine="0"/>
        <w:jc w:val="both"/>
        <w:rPr>
          <w:sz w:val="21"/>
          <w:szCs w:val="21"/>
        </w:rPr>
      </w:pPr>
      <w:r>
        <w:rPr>
          <w:rFonts w:eastAsia="宋体" w:hint="eastAsia"/>
          <w:sz w:val="21"/>
          <w:szCs w:val="21"/>
          <w:lang w:eastAsia="zh-CN"/>
        </w:rPr>
        <w:t xml:space="preserve">D) </w:t>
      </w:r>
      <w:r>
        <w:rPr>
          <w:sz w:val="21"/>
          <w:szCs w:val="21"/>
        </w:rPr>
        <w:t>It enables them to apply their findings to public</w:t>
      </w:r>
      <w:r>
        <w:rPr>
          <w:spacing w:val="-21"/>
          <w:sz w:val="21"/>
          <w:szCs w:val="21"/>
        </w:rPr>
        <w:t xml:space="preserve"> </w:t>
      </w:r>
      <w:r>
        <w:rPr>
          <w:sz w:val="21"/>
          <w:szCs w:val="21"/>
        </w:rPr>
        <w:t>health.</w:t>
      </w:r>
    </w:p>
    <w:p w14:paraId="063E38A1" w14:textId="77777777" w:rsidR="00456BEC" w:rsidRDefault="00456BEC">
      <w:pPr>
        <w:pStyle w:val="a7"/>
        <w:tabs>
          <w:tab w:val="left" w:pos="220"/>
        </w:tabs>
        <w:spacing w:before="0" w:line="360" w:lineRule="exact"/>
        <w:ind w:left="0" w:firstLine="0"/>
        <w:jc w:val="both"/>
        <w:rPr>
          <w:sz w:val="21"/>
          <w:szCs w:val="21"/>
        </w:rPr>
      </w:pPr>
    </w:p>
    <w:p w14:paraId="1C0F1F14" w14:textId="77777777" w:rsidR="00456BEC" w:rsidRDefault="00F47E4D">
      <w:pPr>
        <w:pStyle w:val="a7"/>
        <w:tabs>
          <w:tab w:val="left" w:pos="424"/>
        </w:tabs>
        <w:spacing w:before="0" w:line="360" w:lineRule="exact"/>
        <w:ind w:left="0" w:firstLine="0"/>
        <w:jc w:val="both"/>
        <w:rPr>
          <w:sz w:val="21"/>
          <w:szCs w:val="21"/>
        </w:rPr>
      </w:pPr>
      <w:r>
        <w:rPr>
          <w:rFonts w:eastAsia="宋体" w:hint="eastAsia"/>
          <w:sz w:val="21"/>
          <w:szCs w:val="21"/>
          <w:lang w:eastAsia="zh-CN"/>
        </w:rPr>
        <w:t xml:space="preserve">54. </w:t>
      </w:r>
      <w:r>
        <w:rPr>
          <w:sz w:val="21"/>
          <w:szCs w:val="21"/>
        </w:rPr>
        <w:t>What does the author say is the problem with science</w:t>
      </w:r>
      <w:r>
        <w:rPr>
          <w:spacing w:val="-18"/>
          <w:sz w:val="21"/>
          <w:szCs w:val="21"/>
        </w:rPr>
        <w:t xml:space="preserve"> </w:t>
      </w:r>
      <w:r>
        <w:rPr>
          <w:sz w:val="21"/>
          <w:szCs w:val="21"/>
        </w:rPr>
        <w:t>journalism?</w:t>
      </w:r>
    </w:p>
    <w:p w14:paraId="0B280AA6" w14:textId="77777777" w:rsidR="00456BEC" w:rsidRDefault="00F47E4D">
      <w:pPr>
        <w:pStyle w:val="a7"/>
        <w:tabs>
          <w:tab w:val="left" w:pos="220"/>
        </w:tabs>
        <w:spacing w:before="0" w:line="360" w:lineRule="exact"/>
        <w:ind w:left="0" w:firstLine="0"/>
        <w:jc w:val="both"/>
        <w:rPr>
          <w:sz w:val="21"/>
          <w:szCs w:val="21"/>
        </w:rPr>
      </w:pPr>
      <w:r>
        <w:rPr>
          <w:rFonts w:eastAsia="宋体" w:hint="eastAsia"/>
          <w:sz w:val="21"/>
          <w:szCs w:val="21"/>
          <w:lang w:eastAsia="zh-CN"/>
        </w:rPr>
        <w:t xml:space="preserve">A) </w:t>
      </w:r>
      <w:r>
        <w:rPr>
          <w:sz w:val="21"/>
          <w:szCs w:val="21"/>
        </w:rPr>
        <w:t>It is keen on transmitting s</w:t>
      </w:r>
      <w:r>
        <w:rPr>
          <w:sz w:val="21"/>
          <w:szCs w:val="21"/>
        </w:rPr>
        <w:t>ensational</w:t>
      </w:r>
      <w:r>
        <w:rPr>
          <w:spacing w:val="-13"/>
          <w:sz w:val="21"/>
          <w:szCs w:val="21"/>
        </w:rPr>
        <w:t xml:space="preserve"> </w:t>
      </w:r>
      <w:r>
        <w:rPr>
          <w:sz w:val="21"/>
          <w:szCs w:val="21"/>
        </w:rPr>
        <w:t>information.</w:t>
      </w:r>
    </w:p>
    <w:p w14:paraId="1A2D479E" w14:textId="77777777" w:rsidR="00456BEC" w:rsidRDefault="00F47E4D">
      <w:pPr>
        <w:pStyle w:val="a7"/>
        <w:tabs>
          <w:tab w:val="left" w:pos="220"/>
        </w:tabs>
        <w:spacing w:before="0" w:line="360" w:lineRule="exact"/>
        <w:ind w:left="0" w:firstLine="0"/>
        <w:jc w:val="both"/>
        <w:rPr>
          <w:sz w:val="21"/>
          <w:szCs w:val="21"/>
        </w:rPr>
      </w:pPr>
      <w:r>
        <w:rPr>
          <w:rFonts w:eastAsia="宋体" w:hint="eastAsia"/>
          <w:sz w:val="21"/>
          <w:szCs w:val="21"/>
          <w:lang w:eastAsia="zh-CN"/>
        </w:rPr>
        <w:t xml:space="preserve">B) </w:t>
      </w:r>
      <w:r>
        <w:rPr>
          <w:sz w:val="21"/>
          <w:szCs w:val="21"/>
        </w:rPr>
        <w:t>It tends to oversimplify people’s health</w:t>
      </w:r>
      <w:r>
        <w:rPr>
          <w:spacing w:val="-12"/>
          <w:sz w:val="21"/>
          <w:szCs w:val="21"/>
        </w:rPr>
        <w:t xml:space="preserve"> </w:t>
      </w:r>
      <w:r>
        <w:rPr>
          <w:sz w:val="21"/>
          <w:szCs w:val="21"/>
        </w:rPr>
        <w:t>problems.</w:t>
      </w:r>
    </w:p>
    <w:p w14:paraId="56212C8C" w14:textId="77777777" w:rsidR="00456BEC" w:rsidRDefault="00F47E4D">
      <w:pPr>
        <w:pStyle w:val="a7"/>
        <w:tabs>
          <w:tab w:val="left" w:pos="220"/>
        </w:tabs>
        <w:spacing w:before="0" w:line="360" w:lineRule="exact"/>
        <w:ind w:left="0" w:firstLine="0"/>
        <w:jc w:val="both"/>
        <w:rPr>
          <w:sz w:val="21"/>
          <w:szCs w:val="21"/>
        </w:rPr>
      </w:pPr>
      <w:r>
        <w:rPr>
          <w:rFonts w:eastAsia="宋体" w:hint="eastAsia"/>
          <w:sz w:val="21"/>
          <w:szCs w:val="21"/>
          <w:lang w:eastAsia="zh-CN"/>
        </w:rPr>
        <w:t xml:space="preserve">C) </w:t>
      </w:r>
      <w:r>
        <w:rPr>
          <w:sz w:val="21"/>
          <w:szCs w:val="21"/>
        </w:rPr>
        <w:t>It may give inaccurate or distorted information to the</w:t>
      </w:r>
      <w:r>
        <w:rPr>
          <w:spacing w:val="-27"/>
          <w:sz w:val="21"/>
          <w:szCs w:val="21"/>
        </w:rPr>
        <w:t xml:space="preserve"> </w:t>
      </w:r>
      <w:r>
        <w:rPr>
          <w:sz w:val="21"/>
          <w:szCs w:val="21"/>
        </w:rPr>
        <w:t>public.</w:t>
      </w:r>
    </w:p>
    <w:p w14:paraId="51B6E0E2" w14:textId="77777777" w:rsidR="00456BEC" w:rsidRDefault="00F47E4D">
      <w:pPr>
        <w:pStyle w:val="a7"/>
        <w:tabs>
          <w:tab w:val="left" w:pos="220"/>
        </w:tabs>
        <w:spacing w:before="0" w:line="360" w:lineRule="exact"/>
        <w:ind w:left="0" w:firstLine="0"/>
        <w:jc w:val="both"/>
        <w:rPr>
          <w:sz w:val="21"/>
          <w:szCs w:val="21"/>
        </w:rPr>
      </w:pPr>
      <w:r>
        <w:rPr>
          <w:rFonts w:eastAsia="宋体" w:hint="eastAsia"/>
          <w:sz w:val="21"/>
          <w:szCs w:val="21"/>
          <w:lang w:eastAsia="zh-CN"/>
        </w:rPr>
        <w:t xml:space="preserve">D) </w:t>
      </w:r>
      <w:r>
        <w:rPr>
          <w:sz w:val="21"/>
          <w:szCs w:val="21"/>
        </w:rPr>
        <w:t>It may provide information open to different</w:t>
      </w:r>
      <w:r>
        <w:rPr>
          <w:spacing w:val="-20"/>
          <w:sz w:val="21"/>
          <w:szCs w:val="21"/>
        </w:rPr>
        <w:t xml:space="preserve"> </w:t>
      </w:r>
      <w:r>
        <w:rPr>
          <w:sz w:val="21"/>
          <w:szCs w:val="21"/>
        </w:rPr>
        <w:t>interpretations.</w:t>
      </w:r>
    </w:p>
    <w:p w14:paraId="6FDE18C3" w14:textId="77777777" w:rsidR="00456BEC" w:rsidRDefault="00456BEC">
      <w:pPr>
        <w:pStyle w:val="a7"/>
        <w:tabs>
          <w:tab w:val="left" w:pos="220"/>
        </w:tabs>
        <w:spacing w:before="0" w:line="360" w:lineRule="exact"/>
        <w:ind w:left="0" w:firstLine="0"/>
        <w:jc w:val="both"/>
        <w:rPr>
          <w:sz w:val="21"/>
          <w:szCs w:val="21"/>
        </w:rPr>
      </w:pPr>
    </w:p>
    <w:p w14:paraId="3668E8CD" w14:textId="77777777" w:rsidR="00456BEC" w:rsidRDefault="00F47E4D">
      <w:pPr>
        <w:pStyle w:val="a7"/>
        <w:tabs>
          <w:tab w:val="left" w:pos="423"/>
        </w:tabs>
        <w:spacing w:before="0" w:line="360" w:lineRule="exact"/>
        <w:ind w:left="0" w:firstLine="0"/>
        <w:jc w:val="both"/>
        <w:rPr>
          <w:sz w:val="21"/>
          <w:szCs w:val="21"/>
        </w:rPr>
      </w:pPr>
      <w:r>
        <w:rPr>
          <w:rFonts w:eastAsia="宋体" w:hint="eastAsia"/>
          <w:sz w:val="21"/>
          <w:szCs w:val="21"/>
          <w:lang w:eastAsia="zh-CN"/>
        </w:rPr>
        <w:t xml:space="preserve">55. </w:t>
      </w:r>
      <w:r>
        <w:rPr>
          <w:sz w:val="21"/>
          <w:szCs w:val="21"/>
        </w:rPr>
        <w:t xml:space="preserve">What should scientists do to impart </w:t>
      </w:r>
      <w:r>
        <w:rPr>
          <w:sz w:val="21"/>
          <w:szCs w:val="21"/>
        </w:rPr>
        <w:t>their latest findings to the public more</w:t>
      </w:r>
      <w:r>
        <w:rPr>
          <w:spacing w:val="-24"/>
          <w:sz w:val="21"/>
          <w:szCs w:val="21"/>
        </w:rPr>
        <w:t xml:space="preserve"> </w:t>
      </w:r>
      <w:r>
        <w:rPr>
          <w:sz w:val="21"/>
          <w:szCs w:val="21"/>
        </w:rPr>
        <w:t>effectively?</w:t>
      </w:r>
    </w:p>
    <w:p w14:paraId="71B7D2F7" w14:textId="77777777" w:rsidR="00456BEC" w:rsidRDefault="00F47E4D">
      <w:pPr>
        <w:pStyle w:val="a7"/>
        <w:tabs>
          <w:tab w:val="left" w:pos="220"/>
        </w:tabs>
        <w:spacing w:before="0" w:line="360" w:lineRule="exact"/>
        <w:ind w:left="0" w:firstLine="0"/>
        <w:jc w:val="both"/>
        <w:rPr>
          <w:sz w:val="21"/>
          <w:szCs w:val="21"/>
        </w:rPr>
      </w:pPr>
      <w:r>
        <w:rPr>
          <w:rFonts w:eastAsia="宋体" w:hint="eastAsia"/>
          <w:sz w:val="21"/>
          <w:szCs w:val="21"/>
          <w:lang w:eastAsia="zh-CN"/>
        </w:rPr>
        <w:t xml:space="preserve">A) </w:t>
      </w:r>
      <w:r>
        <w:rPr>
          <w:sz w:val="21"/>
          <w:szCs w:val="21"/>
        </w:rPr>
        <w:t xml:space="preserve">Give training to science journalists. </w:t>
      </w:r>
    </w:p>
    <w:p w14:paraId="34254D69" w14:textId="77777777" w:rsidR="00456BEC" w:rsidRDefault="00F47E4D">
      <w:pPr>
        <w:pStyle w:val="a7"/>
        <w:tabs>
          <w:tab w:val="left" w:pos="220"/>
        </w:tabs>
        <w:spacing w:before="0" w:line="360" w:lineRule="exact"/>
        <w:ind w:left="0" w:firstLine="0"/>
        <w:jc w:val="both"/>
        <w:rPr>
          <w:sz w:val="21"/>
          <w:szCs w:val="21"/>
        </w:rPr>
      </w:pPr>
      <w:r>
        <w:rPr>
          <w:sz w:val="21"/>
          <w:szCs w:val="21"/>
        </w:rPr>
        <w:t xml:space="preserve">B)Stimulate public interest in science. </w:t>
      </w:r>
    </w:p>
    <w:p w14:paraId="16177C67" w14:textId="77777777" w:rsidR="00456BEC" w:rsidRDefault="00F47E4D">
      <w:pPr>
        <w:pStyle w:val="a7"/>
        <w:tabs>
          <w:tab w:val="left" w:pos="220"/>
        </w:tabs>
        <w:spacing w:before="0" w:line="360" w:lineRule="exact"/>
        <w:ind w:left="0" w:firstLine="0"/>
        <w:jc w:val="both"/>
        <w:rPr>
          <w:sz w:val="21"/>
          <w:szCs w:val="21"/>
        </w:rPr>
      </w:pPr>
      <w:r>
        <w:rPr>
          <w:sz w:val="21"/>
          <w:szCs w:val="21"/>
        </w:rPr>
        <w:t>C)Seek timely assistance from the</w:t>
      </w:r>
      <w:r>
        <w:rPr>
          <w:spacing w:val="-8"/>
          <w:sz w:val="21"/>
          <w:szCs w:val="21"/>
        </w:rPr>
        <w:t xml:space="preserve"> </w:t>
      </w:r>
      <w:r>
        <w:rPr>
          <w:sz w:val="21"/>
          <w:szCs w:val="21"/>
        </w:rPr>
        <w:t>media.</w:t>
      </w:r>
    </w:p>
    <w:p w14:paraId="1E0C4B4B" w14:textId="77777777" w:rsidR="00456BEC" w:rsidRDefault="00F47E4D">
      <w:pPr>
        <w:pStyle w:val="a3"/>
        <w:spacing w:before="0" w:line="360" w:lineRule="exact"/>
        <w:ind w:left="0"/>
        <w:jc w:val="both"/>
      </w:pPr>
      <w:r>
        <w:t>D)Improve their communication skills.</w:t>
      </w:r>
    </w:p>
    <w:p w14:paraId="58B147D9" w14:textId="77777777" w:rsidR="00456BEC" w:rsidRDefault="00456BEC">
      <w:pPr>
        <w:pStyle w:val="a3"/>
        <w:spacing w:before="0" w:line="360" w:lineRule="exact"/>
        <w:ind w:left="0"/>
        <w:jc w:val="both"/>
      </w:pPr>
    </w:p>
    <w:p w14:paraId="241E343D" w14:textId="77777777" w:rsidR="00456BEC" w:rsidRDefault="00F47E4D">
      <w:pPr>
        <w:pStyle w:val="2"/>
        <w:tabs>
          <w:tab w:val="left" w:pos="3569"/>
          <w:tab w:val="left" w:pos="7544"/>
        </w:tabs>
        <w:spacing w:line="360" w:lineRule="exact"/>
        <w:ind w:left="0"/>
        <w:rPr>
          <w:sz w:val="28"/>
          <w:szCs w:val="28"/>
        </w:rPr>
      </w:pPr>
      <w:r>
        <w:rPr>
          <w:sz w:val="28"/>
          <w:szCs w:val="28"/>
        </w:rPr>
        <w:t>Part</w:t>
      </w:r>
      <w:r>
        <w:rPr>
          <w:spacing w:val="-4"/>
          <w:sz w:val="28"/>
          <w:szCs w:val="28"/>
        </w:rPr>
        <w:t xml:space="preserve"> </w:t>
      </w:r>
      <w:r>
        <w:rPr>
          <w:sz w:val="28"/>
          <w:szCs w:val="28"/>
        </w:rPr>
        <w:t>IV</w:t>
      </w:r>
      <w:r>
        <w:rPr>
          <w:sz w:val="28"/>
          <w:szCs w:val="28"/>
        </w:rPr>
        <w:tab/>
        <w:t>Translation</w:t>
      </w:r>
      <w:r>
        <w:rPr>
          <w:sz w:val="28"/>
          <w:szCs w:val="28"/>
        </w:rPr>
        <w:tab/>
        <w:t>(30</w:t>
      </w:r>
      <w:r>
        <w:rPr>
          <w:spacing w:val="-1"/>
          <w:sz w:val="28"/>
          <w:szCs w:val="28"/>
        </w:rPr>
        <w:t xml:space="preserve"> </w:t>
      </w:r>
      <w:r>
        <w:rPr>
          <w:sz w:val="28"/>
          <w:szCs w:val="28"/>
        </w:rPr>
        <w:t>minutes)</w:t>
      </w:r>
    </w:p>
    <w:p w14:paraId="35C6CAEC" w14:textId="77777777" w:rsidR="00456BEC" w:rsidRDefault="00456BEC"/>
    <w:p w14:paraId="26639382" w14:textId="77777777" w:rsidR="00456BEC" w:rsidRDefault="00F47E4D">
      <w:pPr>
        <w:pStyle w:val="a3"/>
        <w:spacing w:before="0" w:line="360" w:lineRule="exact"/>
        <w:ind w:left="0"/>
        <w:jc w:val="both"/>
        <w:rPr>
          <w:i/>
          <w:iCs/>
        </w:rPr>
      </w:pPr>
      <w:r>
        <w:rPr>
          <w:b/>
        </w:rPr>
        <w:t>Directions:</w:t>
      </w:r>
      <w:r>
        <w:rPr>
          <w:b/>
          <w:i/>
          <w:iCs/>
        </w:rPr>
        <w:t xml:space="preserve"> </w:t>
      </w:r>
      <w:r>
        <w:rPr>
          <w:i/>
          <w:iCs/>
        </w:rPr>
        <w:t xml:space="preserve">For this part, you are allowed 30 minutes to translate a passage from Chinese into English. </w:t>
      </w:r>
      <w:r>
        <w:rPr>
          <w:i/>
          <w:iCs/>
          <w:spacing w:val="-8"/>
        </w:rPr>
        <w:t xml:space="preserve">You </w:t>
      </w:r>
      <w:r>
        <w:rPr>
          <w:i/>
          <w:iCs/>
        </w:rPr>
        <w:t xml:space="preserve">should write your answer on </w:t>
      </w:r>
      <w:r>
        <w:rPr>
          <w:b/>
          <w:i/>
          <w:iCs/>
        </w:rPr>
        <w:t>Answer Sheet</w:t>
      </w:r>
      <w:r>
        <w:rPr>
          <w:b/>
          <w:i/>
          <w:iCs/>
          <w:spacing w:val="-13"/>
        </w:rPr>
        <w:t xml:space="preserve"> </w:t>
      </w:r>
      <w:r>
        <w:rPr>
          <w:b/>
          <w:i/>
          <w:iCs/>
        </w:rPr>
        <w:t>2</w:t>
      </w:r>
      <w:r>
        <w:rPr>
          <w:i/>
          <w:iCs/>
        </w:rPr>
        <w:t>.</w:t>
      </w:r>
    </w:p>
    <w:p w14:paraId="551E988C" w14:textId="77777777" w:rsidR="00456BEC" w:rsidRDefault="00456BEC">
      <w:pPr>
        <w:pStyle w:val="a3"/>
        <w:spacing w:before="0" w:line="360" w:lineRule="exact"/>
        <w:ind w:left="0"/>
        <w:jc w:val="both"/>
      </w:pPr>
    </w:p>
    <w:p w14:paraId="11CF2727" w14:textId="77777777" w:rsidR="00456BEC" w:rsidRDefault="00F47E4D">
      <w:pPr>
        <w:pStyle w:val="a3"/>
        <w:spacing w:before="0" w:line="360" w:lineRule="exact"/>
        <w:ind w:left="0" w:firstLineChars="200" w:firstLine="420"/>
        <w:jc w:val="both"/>
        <w:rPr>
          <w:rFonts w:eastAsia="宋体"/>
          <w:lang w:eastAsia="zh-CN"/>
        </w:rPr>
      </w:pPr>
      <w:r>
        <w:rPr>
          <w:rFonts w:eastAsia="宋体"/>
        </w:rPr>
        <w:t>近年来，中国越来越多的博物馆免费向公众开放。博物馆展览次数和参观人数都明显增长。在一些广受欢迎的</w:t>
      </w:r>
      <w:r>
        <w:rPr>
          <w:rFonts w:eastAsia="宋体"/>
          <w:spacing w:val="-7"/>
        </w:rPr>
        <w:t>博物馆门前，排长队已很常见。这些博物馆必须采取措施限制参观人数。如今，展览形式越来越多样。</w:t>
      </w:r>
      <w:r>
        <w:rPr>
          <w:rFonts w:eastAsia="宋体"/>
          <w:spacing w:val="-7"/>
          <w:lang w:eastAsia="zh-CN"/>
        </w:rPr>
        <w:t>一些大型博</w:t>
      </w:r>
      <w:r>
        <w:rPr>
          <w:rFonts w:eastAsia="宋体"/>
          <w:spacing w:val="-4"/>
          <w:lang w:eastAsia="zh-CN"/>
        </w:rPr>
        <w:t>物馆利用多媒体和虚拟现实等先进技术，使展览更具吸引力。不少博物馆还举办在线展览，人们可在网上观赏珍稀</w:t>
      </w:r>
      <w:r>
        <w:rPr>
          <w:rFonts w:eastAsia="宋体"/>
          <w:lang w:eastAsia="zh-CN"/>
        </w:rPr>
        <w:t>展品。然而，现场观看展品的体验对大多数参观者还是更具吸引力。</w:t>
      </w:r>
    </w:p>
    <w:p w14:paraId="531DB30C" w14:textId="77777777" w:rsidR="00456BEC" w:rsidRDefault="00456BEC">
      <w:pPr>
        <w:rPr>
          <w:rFonts w:eastAsia="宋体"/>
          <w:sz w:val="21"/>
          <w:szCs w:val="21"/>
          <w:lang w:eastAsia="zh-CN"/>
        </w:rPr>
      </w:pPr>
    </w:p>
    <w:sectPr w:rsidR="00456BEC">
      <w:footerReference w:type="default" r:id="rId8"/>
      <w:pgSz w:w="11910" w:h="16840"/>
      <w:pgMar w:top="1304" w:right="1134" w:bottom="1417" w:left="1134" w:header="73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9149A" w14:textId="77777777" w:rsidR="00F47E4D" w:rsidRDefault="00F47E4D">
      <w:r>
        <w:separator/>
      </w:r>
    </w:p>
  </w:endnote>
  <w:endnote w:type="continuationSeparator" w:id="0">
    <w:p w14:paraId="4C4AED74" w14:textId="77777777" w:rsidR="00F47E4D" w:rsidRDefault="00F47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EF2BF" w14:textId="77777777" w:rsidR="00456BEC" w:rsidRDefault="00F47E4D">
    <w:pPr>
      <w:pStyle w:val="a3"/>
      <w:spacing w:before="0" w:line="14" w:lineRule="auto"/>
      <w:ind w:left="0"/>
      <w:rPr>
        <w:sz w:val="20"/>
      </w:rPr>
    </w:pPr>
    <w:r>
      <w:pict w14:anchorId="077A300E">
        <v:shapetype id="_x0000_t202" coordsize="21600,21600" o:spt="202" path="m,l,21600r21600,l21600,xe">
          <v:stroke joinstyle="miter"/>
          <v:path gradientshapeok="t" o:connecttype="rect"/>
        </v:shapetype>
        <v:shape id="_x0000_s1025" type="#_x0000_t202" style="position:absolute;margin-left:0;margin-top:813.75pt;width:27pt;height:13.45pt;z-index:251659264;mso-position-horizontal:center;mso-position-horizontal-relative:margin;mso-position-vertical-relative:page;mso-width-relative:page;mso-height-relative:page" filled="f" stroked="f">
          <v:textbox inset="0,0,0,0">
            <w:txbxContent>
              <w:p w14:paraId="59BAB060" w14:textId="77777777" w:rsidR="00456BEC" w:rsidRDefault="00F47E4D">
                <w:pPr>
                  <w:spacing w:line="248" w:lineRule="exact"/>
                  <w:ind w:left="20"/>
                  <w:rPr>
                    <w:rFonts w:ascii="宋体"/>
                    <w:sz w:val="20"/>
                  </w:rPr>
                </w:pPr>
                <w:r>
                  <w:rPr>
                    <w:rFonts w:ascii="宋体"/>
                    <w:sz w:val="20"/>
                  </w:rPr>
                  <w:t xml:space="preserve">- </w:t>
                </w:r>
                <w:r>
                  <w:fldChar w:fldCharType="begin"/>
                </w:r>
                <w:r>
                  <w:rPr>
                    <w:rFonts w:ascii="宋体"/>
                    <w:sz w:val="20"/>
                  </w:rPr>
                  <w:instrText xml:space="preserve"> PAGE </w:instrText>
                </w:r>
                <w:r>
                  <w:fldChar w:fldCharType="separate"/>
                </w:r>
                <w:r>
                  <w:t>1</w:t>
                </w:r>
                <w:r>
                  <w:fldChar w:fldCharType="end"/>
                </w:r>
                <w:r>
                  <w:rPr>
                    <w:rFonts w:ascii="宋体"/>
                    <w:sz w:val="20"/>
                  </w:rPr>
                  <w:t xml:space="preserve"> -</w:t>
                </w:r>
              </w:p>
            </w:txbxContent>
          </v:textbox>
          <w10:wrap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974D2" w14:textId="77777777" w:rsidR="00F47E4D" w:rsidRDefault="00F47E4D">
      <w:r>
        <w:separator/>
      </w:r>
    </w:p>
  </w:footnote>
  <w:footnote w:type="continuationSeparator" w:id="0">
    <w:p w14:paraId="74D171D7" w14:textId="77777777" w:rsidR="00F47E4D" w:rsidRDefault="00F47E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2"/>
      <w:numFmt w:val="upperLetter"/>
      <w:lvlText w:val="%1)"/>
      <w:lvlJc w:val="left"/>
      <w:pPr>
        <w:ind w:left="732" w:hanging="258"/>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48" w:hanging="258"/>
      </w:pPr>
      <w:rPr>
        <w:rFonts w:hint="default"/>
        <w:lang w:val="en-US" w:eastAsia="en-US" w:bidi="en-US"/>
      </w:rPr>
    </w:lvl>
    <w:lvl w:ilvl="2">
      <w:numFmt w:val="bullet"/>
      <w:lvlText w:val="•"/>
      <w:lvlJc w:val="left"/>
      <w:pPr>
        <w:ind w:left="2756" w:hanging="258"/>
      </w:pPr>
      <w:rPr>
        <w:rFonts w:hint="default"/>
        <w:lang w:val="en-US" w:eastAsia="en-US" w:bidi="en-US"/>
      </w:rPr>
    </w:lvl>
    <w:lvl w:ilvl="3">
      <w:numFmt w:val="bullet"/>
      <w:lvlText w:val="•"/>
      <w:lvlJc w:val="left"/>
      <w:pPr>
        <w:ind w:left="3765" w:hanging="258"/>
      </w:pPr>
      <w:rPr>
        <w:rFonts w:hint="default"/>
        <w:lang w:val="en-US" w:eastAsia="en-US" w:bidi="en-US"/>
      </w:rPr>
    </w:lvl>
    <w:lvl w:ilvl="4">
      <w:numFmt w:val="bullet"/>
      <w:lvlText w:val="•"/>
      <w:lvlJc w:val="left"/>
      <w:pPr>
        <w:ind w:left="4773" w:hanging="258"/>
      </w:pPr>
      <w:rPr>
        <w:rFonts w:hint="default"/>
        <w:lang w:val="en-US" w:eastAsia="en-US" w:bidi="en-US"/>
      </w:rPr>
    </w:lvl>
    <w:lvl w:ilvl="5">
      <w:numFmt w:val="bullet"/>
      <w:lvlText w:val="•"/>
      <w:lvlJc w:val="left"/>
      <w:pPr>
        <w:ind w:left="5782" w:hanging="258"/>
      </w:pPr>
      <w:rPr>
        <w:rFonts w:hint="default"/>
        <w:lang w:val="en-US" w:eastAsia="en-US" w:bidi="en-US"/>
      </w:rPr>
    </w:lvl>
    <w:lvl w:ilvl="6">
      <w:numFmt w:val="bullet"/>
      <w:lvlText w:val="•"/>
      <w:lvlJc w:val="left"/>
      <w:pPr>
        <w:ind w:left="6790" w:hanging="258"/>
      </w:pPr>
      <w:rPr>
        <w:rFonts w:hint="default"/>
        <w:lang w:val="en-US" w:eastAsia="en-US" w:bidi="en-US"/>
      </w:rPr>
    </w:lvl>
    <w:lvl w:ilvl="7">
      <w:numFmt w:val="bullet"/>
      <w:lvlText w:val="•"/>
      <w:lvlJc w:val="left"/>
      <w:pPr>
        <w:ind w:left="7799" w:hanging="258"/>
      </w:pPr>
      <w:rPr>
        <w:rFonts w:hint="default"/>
        <w:lang w:val="en-US" w:eastAsia="en-US" w:bidi="en-US"/>
      </w:rPr>
    </w:lvl>
    <w:lvl w:ilvl="8">
      <w:numFmt w:val="bullet"/>
      <w:lvlText w:val="•"/>
      <w:lvlJc w:val="left"/>
      <w:pPr>
        <w:ind w:left="8807" w:hanging="258"/>
      </w:pPr>
      <w:rPr>
        <w:rFonts w:hint="default"/>
        <w:lang w:val="en-US" w:eastAsia="en-US" w:bidi="en-US"/>
      </w:rPr>
    </w:lvl>
  </w:abstractNum>
  <w:abstractNum w:abstractNumId="1" w15:restartNumberingAfterBreak="0">
    <w:nsid w:val="9C8AC8EF"/>
    <w:multiLevelType w:val="multilevel"/>
    <w:tmpl w:val="9C8AC8EF"/>
    <w:lvl w:ilvl="0">
      <w:start w:val="2"/>
      <w:numFmt w:val="upperLetter"/>
      <w:lvlText w:val="%1)"/>
      <w:lvlJc w:val="left"/>
      <w:pPr>
        <w:ind w:left="732" w:hanging="258"/>
        <w:jc w:val="left"/>
      </w:pPr>
      <w:rPr>
        <w:rFonts w:ascii="Times New Roman" w:eastAsia="Times New Roman" w:hAnsi="Times New Roman" w:cs="Times New Roman" w:hint="default"/>
        <w:color w:val="323232"/>
        <w:spacing w:val="-1"/>
        <w:w w:val="100"/>
        <w:sz w:val="21"/>
        <w:szCs w:val="21"/>
        <w:lang w:val="en-US" w:eastAsia="en-US" w:bidi="en-US"/>
      </w:rPr>
    </w:lvl>
    <w:lvl w:ilvl="1">
      <w:start w:val="1"/>
      <w:numFmt w:val="upperLetter"/>
      <w:lvlText w:val="[%2]"/>
      <w:lvlJc w:val="left"/>
      <w:pPr>
        <w:ind w:left="158" w:hanging="341"/>
        <w:jc w:val="left"/>
      </w:pPr>
      <w:rPr>
        <w:rFonts w:ascii="Times New Roman" w:eastAsia="Times New Roman" w:hAnsi="Times New Roman" w:cs="Times New Roman" w:hint="default"/>
        <w:w w:val="99"/>
        <w:sz w:val="21"/>
        <w:szCs w:val="21"/>
        <w:lang w:val="en-US" w:eastAsia="en-US" w:bidi="en-US"/>
      </w:rPr>
    </w:lvl>
    <w:lvl w:ilvl="2">
      <w:numFmt w:val="bullet"/>
      <w:lvlText w:val="•"/>
      <w:lvlJc w:val="left"/>
      <w:pPr>
        <w:ind w:left="1860" w:hanging="341"/>
      </w:pPr>
      <w:rPr>
        <w:rFonts w:hint="default"/>
        <w:lang w:val="en-US" w:eastAsia="en-US" w:bidi="en-US"/>
      </w:rPr>
    </w:lvl>
    <w:lvl w:ilvl="3">
      <w:numFmt w:val="bullet"/>
      <w:lvlText w:val="•"/>
      <w:lvlJc w:val="left"/>
      <w:pPr>
        <w:ind w:left="2980" w:hanging="341"/>
      </w:pPr>
      <w:rPr>
        <w:rFonts w:hint="default"/>
        <w:lang w:val="en-US" w:eastAsia="en-US" w:bidi="en-US"/>
      </w:rPr>
    </w:lvl>
    <w:lvl w:ilvl="4">
      <w:numFmt w:val="bullet"/>
      <w:lvlText w:val="•"/>
      <w:lvlJc w:val="left"/>
      <w:pPr>
        <w:ind w:left="4101" w:hanging="341"/>
      </w:pPr>
      <w:rPr>
        <w:rFonts w:hint="default"/>
        <w:lang w:val="en-US" w:eastAsia="en-US" w:bidi="en-US"/>
      </w:rPr>
    </w:lvl>
    <w:lvl w:ilvl="5">
      <w:numFmt w:val="bullet"/>
      <w:lvlText w:val="•"/>
      <w:lvlJc w:val="left"/>
      <w:pPr>
        <w:ind w:left="5221" w:hanging="341"/>
      </w:pPr>
      <w:rPr>
        <w:rFonts w:hint="default"/>
        <w:lang w:val="en-US" w:eastAsia="en-US" w:bidi="en-US"/>
      </w:rPr>
    </w:lvl>
    <w:lvl w:ilvl="6">
      <w:numFmt w:val="bullet"/>
      <w:lvlText w:val="•"/>
      <w:lvlJc w:val="left"/>
      <w:pPr>
        <w:ind w:left="6342" w:hanging="341"/>
      </w:pPr>
      <w:rPr>
        <w:rFonts w:hint="default"/>
        <w:lang w:val="en-US" w:eastAsia="en-US" w:bidi="en-US"/>
      </w:rPr>
    </w:lvl>
    <w:lvl w:ilvl="7">
      <w:numFmt w:val="bullet"/>
      <w:lvlText w:val="•"/>
      <w:lvlJc w:val="left"/>
      <w:pPr>
        <w:ind w:left="7462" w:hanging="341"/>
      </w:pPr>
      <w:rPr>
        <w:rFonts w:hint="default"/>
        <w:lang w:val="en-US" w:eastAsia="en-US" w:bidi="en-US"/>
      </w:rPr>
    </w:lvl>
    <w:lvl w:ilvl="8">
      <w:numFmt w:val="bullet"/>
      <w:lvlText w:val="•"/>
      <w:lvlJc w:val="left"/>
      <w:pPr>
        <w:ind w:left="8583" w:hanging="341"/>
      </w:pPr>
      <w:rPr>
        <w:rFonts w:hint="default"/>
        <w:lang w:val="en-US" w:eastAsia="en-US" w:bidi="en-US"/>
      </w:rPr>
    </w:lvl>
  </w:abstractNum>
  <w:abstractNum w:abstractNumId="2" w15:restartNumberingAfterBreak="0">
    <w:nsid w:val="B0F1ACD9"/>
    <w:multiLevelType w:val="multilevel"/>
    <w:tmpl w:val="B0F1ACD9"/>
    <w:lvl w:ilvl="0">
      <w:start w:val="2"/>
      <w:numFmt w:val="upperLetter"/>
      <w:lvlText w:val="%1)"/>
      <w:lvlJc w:val="left"/>
      <w:pPr>
        <w:ind w:left="789" w:hanging="212"/>
        <w:jc w:val="left"/>
      </w:pPr>
      <w:rPr>
        <w:rFonts w:ascii="Times New Roman" w:eastAsia="Times New Roman" w:hAnsi="Times New Roman" w:cs="Times New Roman" w:hint="default"/>
        <w:spacing w:val="-2"/>
        <w:w w:val="99"/>
        <w:sz w:val="19"/>
        <w:szCs w:val="19"/>
        <w:lang w:val="en-US" w:eastAsia="en-US" w:bidi="en-US"/>
      </w:rPr>
    </w:lvl>
    <w:lvl w:ilvl="1">
      <w:numFmt w:val="bullet"/>
      <w:lvlText w:val="•"/>
      <w:lvlJc w:val="left"/>
      <w:pPr>
        <w:ind w:left="1784" w:hanging="212"/>
      </w:pPr>
      <w:rPr>
        <w:rFonts w:hint="default"/>
        <w:lang w:val="en-US" w:eastAsia="en-US" w:bidi="en-US"/>
      </w:rPr>
    </w:lvl>
    <w:lvl w:ilvl="2">
      <w:numFmt w:val="bullet"/>
      <w:lvlText w:val="•"/>
      <w:lvlJc w:val="left"/>
      <w:pPr>
        <w:ind w:left="2788" w:hanging="212"/>
      </w:pPr>
      <w:rPr>
        <w:rFonts w:hint="default"/>
        <w:lang w:val="en-US" w:eastAsia="en-US" w:bidi="en-US"/>
      </w:rPr>
    </w:lvl>
    <w:lvl w:ilvl="3">
      <w:numFmt w:val="bullet"/>
      <w:lvlText w:val="•"/>
      <w:lvlJc w:val="left"/>
      <w:pPr>
        <w:ind w:left="3793" w:hanging="212"/>
      </w:pPr>
      <w:rPr>
        <w:rFonts w:hint="default"/>
        <w:lang w:val="en-US" w:eastAsia="en-US" w:bidi="en-US"/>
      </w:rPr>
    </w:lvl>
    <w:lvl w:ilvl="4">
      <w:numFmt w:val="bullet"/>
      <w:lvlText w:val="•"/>
      <w:lvlJc w:val="left"/>
      <w:pPr>
        <w:ind w:left="4797" w:hanging="212"/>
      </w:pPr>
      <w:rPr>
        <w:rFonts w:hint="default"/>
        <w:lang w:val="en-US" w:eastAsia="en-US" w:bidi="en-US"/>
      </w:rPr>
    </w:lvl>
    <w:lvl w:ilvl="5">
      <w:numFmt w:val="bullet"/>
      <w:lvlText w:val="•"/>
      <w:lvlJc w:val="left"/>
      <w:pPr>
        <w:ind w:left="5802" w:hanging="212"/>
      </w:pPr>
      <w:rPr>
        <w:rFonts w:hint="default"/>
        <w:lang w:val="en-US" w:eastAsia="en-US" w:bidi="en-US"/>
      </w:rPr>
    </w:lvl>
    <w:lvl w:ilvl="6">
      <w:numFmt w:val="bullet"/>
      <w:lvlText w:val="•"/>
      <w:lvlJc w:val="left"/>
      <w:pPr>
        <w:ind w:left="6806" w:hanging="212"/>
      </w:pPr>
      <w:rPr>
        <w:rFonts w:hint="default"/>
        <w:lang w:val="en-US" w:eastAsia="en-US" w:bidi="en-US"/>
      </w:rPr>
    </w:lvl>
    <w:lvl w:ilvl="7">
      <w:numFmt w:val="bullet"/>
      <w:lvlText w:val="•"/>
      <w:lvlJc w:val="left"/>
      <w:pPr>
        <w:ind w:left="7811" w:hanging="212"/>
      </w:pPr>
      <w:rPr>
        <w:rFonts w:hint="default"/>
        <w:lang w:val="en-US" w:eastAsia="en-US" w:bidi="en-US"/>
      </w:rPr>
    </w:lvl>
    <w:lvl w:ilvl="8">
      <w:numFmt w:val="bullet"/>
      <w:lvlText w:val="•"/>
      <w:lvlJc w:val="left"/>
      <w:pPr>
        <w:ind w:left="8815" w:hanging="212"/>
      </w:pPr>
      <w:rPr>
        <w:rFonts w:hint="default"/>
        <w:lang w:val="en-US" w:eastAsia="en-US" w:bidi="en-US"/>
      </w:rPr>
    </w:lvl>
  </w:abstractNum>
  <w:abstractNum w:abstractNumId="3" w15:restartNumberingAfterBreak="0">
    <w:nsid w:val="B5E306ED"/>
    <w:multiLevelType w:val="multilevel"/>
    <w:tmpl w:val="B5E306ED"/>
    <w:lvl w:ilvl="0">
      <w:start w:val="2"/>
      <w:numFmt w:val="upperLetter"/>
      <w:lvlText w:val="%1)"/>
      <w:lvlJc w:val="left"/>
      <w:pPr>
        <w:ind w:left="736" w:hanging="262"/>
        <w:jc w:val="left"/>
      </w:pPr>
      <w:rPr>
        <w:rFonts w:ascii="Times New Roman" w:eastAsia="Times New Roman" w:hAnsi="Times New Roman" w:cs="Times New Roman" w:hint="default"/>
        <w:color w:val="323232"/>
        <w:spacing w:val="-14"/>
        <w:w w:val="99"/>
        <w:sz w:val="21"/>
        <w:szCs w:val="21"/>
        <w:lang w:val="en-US" w:eastAsia="en-US" w:bidi="en-US"/>
      </w:rPr>
    </w:lvl>
    <w:lvl w:ilvl="1">
      <w:numFmt w:val="bullet"/>
      <w:lvlText w:val="•"/>
      <w:lvlJc w:val="left"/>
      <w:pPr>
        <w:ind w:left="1748" w:hanging="262"/>
      </w:pPr>
      <w:rPr>
        <w:rFonts w:hint="default"/>
        <w:lang w:val="en-US" w:eastAsia="en-US" w:bidi="en-US"/>
      </w:rPr>
    </w:lvl>
    <w:lvl w:ilvl="2">
      <w:numFmt w:val="bullet"/>
      <w:lvlText w:val="•"/>
      <w:lvlJc w:val="left"/>
      <w:pPr>
        <w:ind w:left="2756" w:hanging="262"/>
      </w:pPr>
      <w:rPr>
        <w:rFonts w:hint="default"/>
        <w:lang w:val="en-US" w:eastAsia="en-US" w:bidi="en-US"/>
      </w:rPr>
    </w:lvl>
    <w:lvl w:ilvl="3">
      <w:numFmt w:val="bullet"/>
      <w:lvlText w:val="•"/>
      <w:lvlJc w:val="left"/>
      <w:pPr>
        <w:ind w:left="3765" w:hanging="262"/>
      </w:pPr>
      <w:rPr>
        <w:rFonts w:hint="default"/>
        <w:lang w:val="en-US" w:eastAsia="en-US" w:bidi="en-US"/>
      </w:rPr>
    </w:lvl>
    <w:lvl w:ilvl="4">
      <w:numFmt w:val="bullet"/>
      <w:lvlText w:val="•"/>
      <w:lvlJc w:val="left"/>
      <w:pPr>
        <w:ind w:left="4773" w:hanging="262"/>
      </w:pPr>
      <w:rPr>
        <w:rFonts w:hint="default"/>
        <w:lang w:val="en-US" w:eastAsia="en-US" w:bidi="en-US"/>
      </w:rPr>
    </w:lvl>
    <w:lvl w:ilvl="5">
      <w:numFmt w:val="bullet"/>
      <w:lvlText w:val="•"/>
      <w:lvlJc w:val="left"/>
      <w:pPr>
        <w:ind w:left="5782" w:hanging="262"/>
      </w:pPr>
      <w:rPr>
        <w:rFonts w:hint="default"/>
        <w:lang w:val="en-US" w:eastAsia="en-US" w:bidi="en-US"/>
      </w:rPr>
    </w:lvl>
    <w:lvl w:ilvl="6">
      <w:numFmt w:val="bullet"/>
      <w:lvlText w:val="•"/>
      <w:lvlJc w:val="left"/>
      <w:pPr>
        <w:ind w:left="6790" w:hanging="262"/>
      </w:pPr>
      <w:rPr>
        <w:rFonts w:hint="default"/>
        <w:lang w:val="en-US" w:eastAsia="en-US" w:bidi="en-US"/>
      </w:rPr>
    </w:lvl>
    <w:lvl w:ilvl="7">
      <w:numFmt w:val="bullet"/>
      <w:lvlText w:val="•"/>
      <w:lvlJc w:val="left"/>
      <w:pPr>
        <w:ind w:left="7799" w:hanging="262"/>
      </w:pPr>
      <w:rPr>
        <w:rFonts w:hint="default"/>
        <w:lang w:val="en-US" w:eastAsia="en-US" w:bidi="en-US"/>
      </w:rPr>
    </w:lvl>
    <w:lvl w:ilvl="8">
      <w:numFmt w:val="bullet"/>
      <w:lvlText w:val="•"/>
      <w:lvlJc w:val="left"/>
      <w:pPr>
        <w:ind w:left="8807" w:hanging="262"/>
      </w:pPr>
      <w:rPr>
        <w:rFonts w:hint="default"/>
        <w:lang w:val="en-US" w:eastAsia="en-US" w:bidi="en-US"/>
      </w:rPr>
    </w:lvl>
  </w:abstractNum>
  <w:abstractNum w:abstractNumId="4" w15:restartNumberingAfterBreak="0">
    <w:nsid w:val="BF205925"/>
    <w:multiLevelType w:val="multilevel"/>
    <w:tmpl w:val="BF205925"/>
    <w:lvl w:ilvl="0">
      <w:start w:val="2"/>
      <w:numFmt w:val="upperLetter"/>
      <w:lvlText w:val="%1)"/>
      <w:lvlJc w:val="left"/>
      <w:pPr>
        <w:ind w:left="736" w:hanging="262"/>
        <w:jc w:val="left"/>
      </w:pPr>
      <w:rPr>
        <w:rFonts w:ascii="Times New Roman" w:eastAsia="Times New Roman" w:hAnsi="Times New Roman" w:cs="Times New Roman" w:hint="default"/>
        <w:color w:val="323232"/>
        <w:spacing w:val="-3"/>
        <w:w w:val="99"/>
        <w:sz w:val="21"/>
        <w:szCs w:val="21"/>
        <w:lang w:val="en-US" w:eastAsia="en-US" w:bidi="en-US"/>
      </w:rPr>
    </w:lvl>
    <w:lvl w:ilvl="1">
      <w:numFmt w:val="bullet"/>
      <w:lvlText w:val="•"/>
      <w:lvlJc w:val="left"/>
      <w:pPr>
        <w:ind w:left="1748" w:hanging="262"/>
      </w:pPr>
      <w:rPr>
        <w:rFonts w:hint="default"/>
        <w:lang w:val="en-US" w:eastAsia="en-US" w:bidi="en-US"/>
      </w:rPr>
    </w:lvl>
    <w:lvl w:ilvl="2">
      <w:numFmt w:val="bullet"/>
      <w:lvlText w:val="•"/>
      <w:lvlJc w:val="left"/>
      <w:pPr>
        <w:ind w:left="2756" w:hanging="262"/>
      </w:pPr>
      <w:rPr>
        <w:rFonts w:hint="default"/>
        <w:lang w:val="en-US" w:eastAsia="en-US" w:bidi="en-US"/>
      </w:rPr>
    </w:lvl>
    <w:lvl w:ilvl="3">
      <w:numFmt w:val="bullet"/>
      <w:lvlText w:val="•"/>
      <w:lvlJc w:val="left"/>
      <w:pPr>
        <w:ind w:left="3765" w:hanging="262"/>
      </w:pPr>
      <w:rPr>
        <w:rFonts w:hint="default"/>
        <w:lang w:val="en-US" w:eastAsia="en-US" w:bidi="en-US"/>
      </w:rPr>
    </w:lvl>
    <w:lvl w:ilvl="4">
      <w:numFmt w:val="bullet"/>
      <w:lvlText w:val="•"/>
      <w:lvlJc w:val="left"/>
      <w:pPr>
        <w:ind w:left="4773" w:hanging="262"/>
      </w:pPr>
      <w:rPr>
        <w:rFonts w:hint="default"/>
        <w:lang w:val="en-US" w:eastAsia="en-US" w:bidi="en-US"/>
      </w:rPr>
    </w:lvl>
    <w:lvl w:ilvl="5">
      <w:numFmt w:val="bullet"/>
      <w:lvlText w:val="•"/>
      <w:lvlJc w:val="left"/>
      <w:pPr>
        <w:ind w:left="5782" w:hanging="262"/>
      </w:pPr>
      <w:rPr>
        <w:rFonts w:hint="default"/>
        <w:lang w:val="en-US" w:eastAsia="en-US" w:bidi="en-US"/>
      </w:rPr>
    </w:lvl>
    <w:lvl w:ilvl="6">
      <w:numFmt w:val="bullet"/>
      <w:lvlText w:val="•"/>
      <w:lvlJc w:val="left"/>
      <w:pPr>
        <w:ind w:left="6790" w:hanging="262"/>
      </w:pPr>
      <w:rPr>
        <w:rFonts w:hint="default"/>
        <w:lang w:val="en-US" w:eastAsia="en-US" w:bidi="en-US"/>
      </w:rPr>
    </w:lvl>
    <w:lvl w:ilvl="7">
      <w:numFmt w:val="bullet"/>
      <w:lvlText w:val="•"/>
      <w:lvlJc w:val="left"/>
      <w:pPr>
        <w:ind w:left="7799" w:hanging="262"/>
      </w:pPr>
      <w:rPr>
        <w:rFonts w:hint="default"/>
        <w:lang w:val="en-US" w:eastAsia="en-US" w:bidi="en-US"/>
      </w:rPr>
    </w:lvl>
    <w:lvl w:ilvl="8">
      <w:numFmt w:val="bullet"/>
      <w:lvlText w:val="•"/>
      <w:lvlJc w:val="left"/>
      <w:pPr>
        <w:ind w:left="8807" w:hanging="262"/>
      </w:pPr>
      <w:rPr>
        <w:rFonts w:hint="default"/>
        <w:lang w:val="en-US" w:eastAsia="en-US" w:bidi="en-US"/>
      </w:rPr>
    </w:lvl>
  </w:abstractNum>
  <w:abstractNum w:abstractNumId="5" w15:restartNumberingAfterBreak="0">
    <w:nsid w:val="C8879AEF"/>
    <w:multiLevelType w:val="multilevel"/>
    <w:tmpl w:val="C8879AEF"/>
    <w:lvl w:ilvl="0">
      <w:start w:val="2"/>
      <w:numFmt w:val="upperLetter"/>
      <w:lvlText w:val="%1)"/>
      <w:lvlJc w:val="left"/>
      <w:pPr>
        <w:ind w:left="732" w:hanging="258"/>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48" w:hanging="258"/>
      </w:pPr>
      <w:rPr>
        <w:rFonts w:hint="default"/>
        <w:lang w:val="en-US" w:eastAsia="en-US" w:bidi="en-US"/>
      </w:rPr>
    </w:lvl>
    <w:lvl w:ilvl="2">
      <w:numFmt w:val="bullet"/>
      <w:lvlText w:val="•"/>
      <w:lvlJc w:val="left"/>
      <w:pPr>
        <w:ind w:left="2756" w:hanging="258"/>
      </w:pPr>
      <w:rPr>
        <w:rFonts w:hint="default"/>
        <w:lang w:val="en-US" w:eastAsia="en-US" w:bidi="en-US"/>
      </w:rPr>
    </w:lvl>
    <w:lvl w:ilvl="3">
      <w:numFmt w:val="bullet"/>
      <w:lvlText w:val="•"/>
      <w:lvlJc w:val="left"/>
      <w:pPr>
        <w:ind w:left="3765" w:hanging="258"/>
      </w:pPr>
      <w:rPr>
        <w:rFonts w:hint="default"/>
        <w:lang w:val="en-US" w:eastAsia="en-US" w:bidi="en-US"/>
      </w:rPr>
    </w:lvl>
    <w:lvl w:ilvl="4">
      <w:numFmt w:val="bullet"/>
      <w:lvlText w:val="•"/>
      <w:lvlJc w:val="left"/>
      <w:pPr>
        <w:ind w:left="4773" w:hanging="258"/>
      </w:pPr>
      <w:rPr>
        <w:rFonts w:hint="default"/>
        <w:lang w:val="en-US" w:eastAsia="en-US" w:bidi="en-US"/>
      </w:rPr>
    </w:lvl>
    <w:lvl w:ilvl="5">
      <w:numFmt w:val="bullet"/>
      <w:lvlText w:val="•"/>
      <w:lvlJc w:val="left"/>
      <w:pPr>
        <w:ind w:left="5782" w:hanging="258"/>
      </w:pPr>
      <w:rPr>
        <w:rFonts w:hint="default"/>
        <w:lang w:val="en-US" w:eastAsia="en-US" w:bidi="en-US"/>
      </w:rPr>
    </w:lvl>
    <w:lvl w:ilvl="6">
      <w:numFmt w:val="bullet"/>
      <w:lvlText w:val="•"/>
      <w:lvlJc w:val="left"/>
      <w:pPr>
        <w:ind w:left="6790" w:hanging="258"/>
      </w:pPr>
      <w:rPr>
        <w:rFonts w:hint="default"/>
        <w:lang w:val="en-US" w:eastAsia="en-US" w:bidi="en-US"/>
      </w:rPr>
    </w:lvl>
    <w:lvl w:ilvl="7">
      <w:numFmt w:val="bullet"/>
      <w:lvlText w:val="•"/>
      <w:lvlJc w:val="left"/>
      <w:pPr>
        <w:ind w:left="7799" w:hanging="258"/>
      </w:pPr>
      <w:rPr>
        <w:rFonts w:hint="default"/>
        <w:lang w:val="en-US" w:eastAsia="en-US" w:bidi="en-US"/>
      </w:rPr>
    </w:lvl>
    <w:lvl w:ilvl="8">
      <w:numFmt w:val="bullet"/>
      <w:lvlText w:val="•"/>
      <w:lvlJc w:val="left"/>
      <w:pPr>
        <w:ind w:left="8807" w:hanging="258"/>
      </w:pPr>
      <w:rPr>
        <w:rFonts w:hint="default"/>
        <w:lang w:val="en-US" w:eastAsia="en-US" w:bidi="en-US"/>
      </w:rPr>
    </w:lvl>
  </w:abstractNum>
  <w:abstractNum w:abstractNumId="6" w15:restartNumberingAfterBreak="0">
    <w:nsid w:val="CF092B84"/>
    <w:multiLevelType w:val="multilevel"/>
    <w:tmpl w:val="CF092B84"/>
    <w:lvl w:ilvl="0">
      <w:start w:val="8"/>
      <w:numFmt w:val="decimal"/>
      <w:lvlText w:val="%1."/>
      <w:lvlJc w:val="left"/>
      <w:pPr>
        <w:ind w:left="356" w:hanging="198"/>
        <w:jc w:val="left"/>
      </w:pPr>
      <w:rPr>
        <w:rFonts w:ascii="Times New Roman" w:eastAsia="Times New Roman" w:hAnsi="Times New Roman" w:cs="Times New Roman" w:hint="default"/>
        <w:color w:val="323232"/>
        <w:w w:val="100"/>
        <w:sz w:val="21"/>
        <w:szCs w:val="21"/>
        <w:lang w:val="en-US" w:eastAsia="en-US" w:bidi="en-US"/>
      </w:rPr>
    </w:lvl>
    <w:lvl w:ilvl="1">
      <w:start w:val="36"/>
      <w:numFmt w:val="decimal"/>
      <w:lvlText w:val="%2."/>
      <w:lvlJc w:val="left"/>
      <w:pPr>
        <w:ind w:left="894" w:hanging="316"/>
        <w:jc w:val="right"/>
      </w:pPr>
      <w:rPr>
        <w:rFonts w:ascii="Times New Roman" w:eastAsia="Times New Roman" w:hAnsi="Times New Roman" w:cs="Times New Roman" w:hint="default"/>
        <w:spacing w:val="-4"/>
        <w:w w:val="99"/>
        <w:sz w:val="21"/>
        <w:szCs w:val="21"/>
        <w:lang w:val="en-US" w:eastAsia="en-US" w:bidi="en-US"/>
      </w:rPr>
    </w:lvl>
    <w:lvl w:ilvl="2">
      <w:start w:val="1"/>
      <w:numFmt w:val="upperLetter"/>
      <w:lvlText w:val="%3)"/>
      <w:lvlJc w:val="left"/>
      <w:pPr>
        <w:ind w:left="800" w:hanging="223"/>
        <w:jc w:val="left"/>
      </w:pPr>
      <w:rPr>
        <w:rFonts w:ascii="Times New Roman" w:eastAsia="Times New Roman" w:hAnsi="Times New Roman" w:cs="Times New Roman" w:hint="default"/>
        <w:spacing w:val="-1"/>
        <w:w w:val="99"/>
        <w:sz w:val="19"/>
        <w:szCs w:val="19"/>
        <w:lang w:val="en-US" w:eastAsia="en-US" w:bidi="en-US"/>
      </w:rPr>
    </w:lvl>
    <w:lvl w:ilvl="3">
      <w:numFmt w:val="bullet"/>
      <w:lvlText w:val="•"/>
      <w:lvlJc w:val="left"/>
      <w:pPr>
        <w:ind w:left="900" w:hanging="223"/>
      </w:pPr>
      <w:rPr>
        <w:rFonts w:hint="default"/>
        <w:lang w:val="en-US" w:eastAsia="en-US" w:bidi="en-US"/>
      </w:rPr>
    </w:lvl>
    <w:lvl w:ilvl="4">
      <w:numFmt w:val="bullet"/>
      <w:lvlText w:val="•"/>
      <w:lvlJc w:val="left"/>
      <w:pPr>
        <w:ind w:left="2317" w:hanging="223"/>
      </w:pPr>
      <w:rPr>
        <w:rFonts w:hint="default"/>
        <w:lang w:val="en-US" w:eastAsia="en-US" w:bidi="en-US"/>
      </w:rPr>
    </w:lvl>
    <w:lvl w:ilvl="5">
      <w:numFmt w:val="bullet"/>
      <w:lvlText w:val="•"/>
      <w:lvlJc w:val="left"/>
      <w:pPr>
        <w:ind w:left="3735" w:hanging="223"/>
      </w:pPr>
      <w:rPr>
        <w:rFonts w:hint="default"/>
        <w:lang w:val="en-US" w:eastAsia="en-US" w:bidi="en-US"/>
      </w:rPr>
    </w:lvl>
    <w:lvl w:ilvl="6">
      <w:numFmt w:val="bullet"/>
      <w:lvlText w:val="•"/>
      <w:lvlJc w:val="left"/>
      <w:pPr>
        <w:ind w:left="5153" w:hanging="223"/>
      </w:pPr>
      <w:rPr>
        <w:rFonts w:hint="default"/>
        <w:lang w:val="en-US" w:eastAsia="en-US" w:bidi="en-US"/>
      </w:rPr>
    </w:lvl>
    <w:lvl w:ilvl="7">
      <w:numFmt w:val="bullet"/>
      <w:lvlText w:val="•"/>
      <w:lvlJc w:val="left"/>
      <w:pPr>
        <w:ind w:left="6571" w:hanging="223"/>
      </w:pPr>
      <w:rPr>
        <w:rFonts w:hint="default"/>
        <w:lang w:val="en-US" w:eastAsia="en-US" w:bidi="en-US"/>
      </w:rPr>
    </w:lvl>
    <w:lvl w:ilvl="8">
      <w:numFmt w:val="bullet"/>
      <w:lvlText w:val="•"/>
      <w:lvlJc w:val="left"/>
      <w:pPr>
        <w:ind w:left="7988" w:hanging="223"/>
      </w:pPr>
      <w:rPr>
        <w:rFonts w:hint="default"/>
        <w:lang w:val="en-US" w:eastAsia="en-US" w:bidi="en-US"/>
      </w:rPr>
    </w:lvl>
  </w:abstractNum>
  <w:abstractNum w:abstractNumId="7" w15:restartNumberingAfterBreak="0">
    <w:nsid w:val="D7F9FE59"/>
    <w:multiLevelType w:val="multilevel"/>
    <w:tmpl w:val="D7F9FE59"/>
    <w:lvl w:ilvl="0">
      <w:start w:val="2"/>
      <w:numFmt w:val="upperLetter"/>
      <w:lvlText w:val="%1)"/>
      <w:lvlJc w:val="left"/>
      <w:pPr>
        <w:ind w:left="735" w:hanging="262"/>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48" w:hanging="262"/>
      </w:pPr>
      <w:rPr>
        <w:rFonts w:hint="default"/>
        <w:lang w:val="en-US" w:eastAsia="en-US" w:bidi="en-US"/>
      </w:rPr>
    </w:lvl>
    <w:lvl w:ilvl="2">
      <w:numFmt w:val="bullet"/>
      <w:lvlText w:val="•"/>
      <w:lvlJc w:val="left"/>
      <w:pPr>
        <w:ind w:left="2756" w:hanging="262"/>
      </w:pPr>
      <w:rPr>
        <w:rFonts w:hint="default"/>
        <w:lang w:val="en-US" w:eastAsia="en-US" w:bidi="en-US"/>
      </w:rPr>
    </w:lvl>
    <w:lvl w:ilvl="3">
      <w:numFmt w:val="bullet"/>
      <w:lvlText w:val="•"/>
      <w:lvlJc w:val="left"/>
      <w:pPr>
        <w:ind w:left="3765" w:hanging="262"/>
      </w:pPr>
      <w:rPr>
        <w:rFonts w:hint="default"/>
        <w:lang w:val="en-US" w:eastAsia="en-US" w:bidi="en-US"/>
      </w:rPr>
    </w:lvl>
    <w:lvl w:ilvl="4">
      <w:numFmt w:val="bullet"/>
      <w:lvlText w:val="•"/>
      <w:lvlJc w:val="left"/>
      <w:pPr>
        <w:ind w:left="4773" w:hanging="262"/>
      </w:pPr>
      <w:rPr>
        <w:rFonts w:hint="default"/>
        <w:lang w:val="en-US" w:eastAsia="en-US" w:bidi="en-US"/>
      </w:rPr>
    </w:lvl>
    <w:lvl w:ilvl="5">
      <w:numFmt w:val="bullet"/>
      <w:lvlText w:val="•"/>
      <w:lvlJc w:val="left"/>
      <w:pPr>
        <w:ind w:left="5782" w:hanging="262"/>
      </w:pPr>
      <w:rPr>
        <w:rFonts w:hint="default"/>
        <w:lang w:val="en-US" w:eastAsia="en-US" w:bidi="en-US"/>
      </w:rPr>
    </w:lvl>
    <w:lvl w:ilvl="6">
      <w:numFmt w:val="bullet"/>
      <w:lvlText w:val="•"/>
      <w:lvlJc w:val="left"/>
      <w:pPr>
        <w:ind w:left="6790" w:hanging="262"/>
      </w:pPr>
      <w:rPr>
        <w:rFonts w:hint="default"/>
        <w:lang w:val="en-US" w:eastAsia="en-US" w:bidi="en-US"/>
      </w:rPr>
    </w:lvl>
    <w:lvl w:ilvl="7">
      <w:numFmt w:val="bullet"/>
      <w:lvlText w:val="•"/>
      <w:lvlJc w:val="left"/>
      <w:pPr>
        <w:ind w:left="7799" w:hanging="262"/>
      </w:pPr>
      <w:rPr>
        <w:rFonts w:hint="default"/>
        <w:lang w:val="en-US" w:eastAsia="en-US" w:bidi="en-US"/>
      </w:rPr>
    </w:lvl>
    <w:lvl w:ilvl="8">
      <w:numFmt w:val="bullet"/>
      <w:lvlText w:val="•"/>
      <w:lvlJc w:val="left"/>
      <w:pPr>
        <w:ind w:left="8807" w:hanging="262"/>
      </w:pPr>
      <w:rPr>
        <w:rFonts w:hint="default"/>
        <w:lang w:val="en-US" w:eastAsia="en-US" w:bidi="en-US"/>
      </w:rPr>
    </w:lvl>
  </w:abstractNum>
  <w:abstractNum w:abstractNumId="8" w15:restartNumberingAfterBreak="0">
    <w:nsid w:val="DCBA6B53"/>
    <w:multiLevelType w:val="multilevel"/>
    <w:tmpl w:val="DCBA6B53"/>
    <w:lvl w:ilvl="0">
      <w:start w:val="2"/>
      <w:numFmt w:val="upperLetter"/>
      <w:lvlText w:val="%1)"/>
      <w:lvlJc w:val="left"/>
      <w:pPr>
        <w:ind w:left="736" w:hanging="262"/>
        <w:jc w:val="left"/>
      </w:pPr>
      <w:rPr>
        <w:rFonts w:ascii="Times New Roman" w:eastAsia="Times New Roman" w:hAnsi="Times New Roman" w:cs="Times New Roman" w:hint="default"/>
        <w:color w:val="323232"/>
        <w:spacing w:val="-4"/>
        <w:w w:val="99"/>
        <w:sz w:val="21"/>
        <w:szCs w:val="21"/>
        <w:lang w:val="en-US" w:eastAsia="en-US" w:bidi="en-US"/>
      </w:rPr>
    </w:lvl>
    <w:lvl w:ilvl="1">
      <w:numFmt w:val="bullet"/>
      <w:lvlText w:val="•"/>
      <w:lvlJc w:val="left"/>
      <w:pPr>
        <w:ind w:left="1748" w:hanging="262"/>
      </w:pPr>
      <w:rPr>
        <w:rFonts w:hint="default"/>
        <w:lang w:val="en-US" w:eastAsia="en-US" w:bidi="en-US"/>
      </w:rPr>
    </w:lvl>
    <w:lvl w:ilvl="2">
      <w:numFmt w:val="bullet"/>
      <w:lvlText w:val="•"/>
      <w:lvlJc w:val="left"/>
      <w:pPr>
        <w:ind w:left="2756" w:hanging="262"/>
      </w:pPr>
      <w:rPr>
        <w:rFonts w:hint="default"/>
        <w:lang w:val="en-US" w:eastAsia="en-US" w:bidi="en-US"/>
      </w:rPr>
    </w:lvl>
    <w:lvl w:ilvl="3">
      <w:numFmt w:val="bullet"/>
      <w:lvlText w:val="•"/>
      <w:lvlJc w:val="left"/>
      <w:pPr>
        <w:ind w:left="3765" w:hanging="262"/>
      </w:pPr>
      <w:rPr>
        <w:rFonts w:hint="default"/>
        <w:lang w:val="en-US" w:eastAsia="en-US" w:bidi="en-US"/>
      </w:rPr>
    </w:lvl>
    <w:lvl w:ilvl="4">
      <w:numFmt w:val="bullet"/>
      <w:lvlText w:val="•"/>
      <w:lvlJc w:val="left"/>
      <w:pPr>
        <w:ind w:left="4773" w:hanging="262"/>
      </w:pPr>
      <w:rPr>
        <w:rFonts w:hint="default"/>
        <w:lang w:val="en-US" w:eastAsia="en-US" w:bidi="en-US"/>
      </w:rPr>
    </w:lvl>
    <w:lvl w:ilvl="5">
      <w:numFmt w:val="bullet"/>
      <w:lvlText w:val="•"/>
      <w:lvlJc w:val="left"/>
      <w:pPr>
        <w:ind w:left="5782" w:hanging="262"/>
      </w:pPr>
      <w:rPr>
        <w:rFonts w:hint="default"/>
        <w:lang w:val="en-US" w:eastAsia="en-US" w:bidi="en-US"/>
      </w:rPr>
    </w:lvl>
    <w:lvl w:ilvl="6">
      <w:numFmt w:val="bullet"/>
      <w:lvlText w:val="•"/>
      <w:lvlJc w:val="left"/>
      <w:pPr>
        <w:ind w:left="6790" w:hanging="262"/>
      </w:pPr>
      <w:rPr>
        <w:rFonts w:hint="default"/>
        <w:lang w:val="en-US" w:eastAsia="en-US" w:bidi="en-US"/>
      </w:rPr>
    </w:lvl>
    <w:lvl w:ilvl="7">
      <w:numFmt w:val="bullet"/>
      <w:lvlText w:val="•"/>
      <w:lvlJc w:val="left"/>
      <w:pPr>
        <w:ind w:left="7799" w:hanging="262"/>
      </w:pPr>
      <w:rPr>
        <w:rFonts w:hint="default"/>
        <w:lang w:val="en-US" w:eastAsia="en-US" w:bidi="en-US"/>
      </w:rPr>
    </w:lvl>
    <w:lvl w:ilvl="8">
      <w:numFmt w:val="bullet"/>
      <w:lvlText w:val="•"/>
      <w:lvlJc w:val="left"/>
      <w:pPr>
        <w:ind w:left="8807" w:hanging="262"/>
      </w:pPr>
      <w:rPr>
        <w:rFonts w:hint="default"/>
        <w:lang w:val="en-US" w:eastAsia="en-US" w:bidi="en-US"/>
      </w:rPr>
    </w:lvl>
  </w:abstractNum>
  <w:abstractNum w:abstractNumId="9" w15:restartNumberingAfterBreak="0">
    <w:nsid w:val="F4B5D9F5"/>
    <w:multiLevelType w:val="multilevel"/>
    <w:tmpl w:val="F4B5D9F5"/>
    <w:lvl w:ilvl="0">
      <w:start w:val="2"/>
      <w:numFmt w:val="upperLetter"/>
      <w:lvlText w:val="%1)"/>
      <w:lvlJc w:val="left"/>
      <w:pPr>
        <w:ind w:left="735" w:hanging="262"/>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48" w:hanging="262"/>
      </w:pPr>
      <w:rPr>
        <w:rFonts w:hint="default"/>
        <w:lang w:val="en-US" w:eastAsia="en-US" w:bidi="en-US"/>
      </w:rPr>
    </w:lvl>
    <w:lvl w:ilvl="2">
      <w:numFmt w:val="bullet"/>
      <w:lvlText w:val="•"/>
      <w:lvlJc w:val="left"/>
      <w:pPr>
        <w:ind w:left="2756" w:hanging="262"/>
      </w:pPr>
      <w:rPr>
        <w:rFonts w:hint="default"/>
        <w:lang w:val="en-US" w:eastAsia="en-US" w:bidi="en-US"/>
      </w:rPr>
    </w:lvl>
    <w:lvl w:ilvl="3">
      <w:numFmt w:val="bullet"/>
      <w:lvlText w:val="•"/>
      <w:lvlJc w:val="left"/>
      <w:pPr>
        <w:ind w:left="3765" w:hanging="262"/>
      </w:pPr>
      <w:rPr>
        <w:rFonts w:hint="default"/>
        <w:lang w:val="en-US" w:eastAsia="en-US" w:bidi="en-US"/>
      </w:rPr>
    </w:lvl>
    <w:lvl w:ilvl="4">
      <w:numFmt w:val="bullet"/>
      <w:lvlText w:val="•"/>
      <w:lvlJc w:val="left"/>
      <w:pPr>
        <w:ind w:left="4773" w:hanging="262"/>
      </w:pPr>
      <w:rPr>
        <w:rFonts w:hint="default"/>
        <w:lang w:val="en-US" w:eastAsia="en-US" w:bidi="en-US"/>
      </w:rPr>
    </w:lvl>
    <w:lvl w:ilvl="5">
      <w:numFmt w:val="bullet"/>
      <w:lvlText w:val="•"/>
      <w:lvlJc w:val="left"/>
      <w:pPr>
        <w:ind w:left="5782" w:hanging="262"/>
      </w:pPr>
      <w:rPr>
        <w:rFonts w:hint="default"/>
        <w:lang w:val="en-US" w:eastAsia="en-US" w:bidi="en-US"/>
      </w:rPr>
    </w:lvl>
    <w:lvl w:ilvl="6">
      <w:numFmt w:val="bullet"/>
      <w:lvlText w:val="•"/>
      <w:lvlJc w:val="left"/>
      <w:pPr>
        <w:ind w:left="6790" w:hanging="262"/>
      </w:pPr>
      <w:rPr>
        <w:rFonts w:hint="default"/>
        <w:lang w:val="en-US" w:eastAsia="en-US" w:bidi="en-US"/>
      </w:rPr>
    </w:lvl>
    <w:lvl w:ilvl="7">
      <w:numFmt w:val="bullet"/>
      <w:lvlText w:val="•"/>
      <w:lvlJc w:val="left"/>
      <w:pPr>
        <w:ind w:left="7799" w:hanging="262"/>
      </w:pPr>
      <w:rPr>
        <w:rFonts w:hint="default"/>
        <w:lang w:val="en-US" w:eastAsia="en-US" w:bidi="en-US"/>
      </w:rPr>
    </w:lvl>
    <w:lvl w:ilvl="8">
      <w:numFmt w:val="bullet"/>
      <w:lvlText w:val="•"/>
      <w:lvlJc w:val="left"/>
      <w:pPr>
        <w:ind w:left="8807" w:hanging="262"/>
      </w:pPr>
      <w:rPr>
        <w:rFonts w:hint="default"/>
        <w:lang w:val="en-US" w:eastAsia="en-US" w:bidi="en-US"/>
      </w:rPr>
    </w:lvl>
  </w:abstractNum>
  <w:abstractNum w:abstractNumId="10" w15:restartNumberingAfterBreak="0">
    <w:nsid w:val="0053208E"/>
    <w:multiLevelType w:val="multilevel"/>
    <w:tmpl w:val="0053208E"/>
    <w:lvl w:ilvl="0">
      <w:start w:val="1"/>
      <w:numFmt w:val="decimal"/>
      <w:lvlText w:val="%1."/>
      <w:lvlJc w:val="left"/>
      <w:pPr>
        <w:ind w:left="356" w:hanging="198"/>
        <w:jc w:val="left"/>
      </w:pPr>
      <w:rPr>
        <w:rFonts w:ascii="Times New Roman" w:eastAsia="Times New Roman" w:hAnsi="Times New Roman" w:cs="Times New Roman" w:hint="default"/>
        <w:color w:val="323232"/>
        <w:spacing w:val="0"/>
        <w:w w:val="100"/>
        <w:sz w:val="21"/>
        <w:szCs w:val="21"/>
        <w:lang w:val="en-US" w:eastAsia="en-US" w:bidi="en-US"/>
      </w:rPr>
    </w:lvl>
    <w:lvl w:ilvl="1">
      <w:start w:val="2"/>
      <w:numFmt w:val="upperLetter"/>
      <w:lvlText w:val="%2)"/>
      <w:lvlJc w:val="left"/>
      <w:pPr>
        <w:ind w:left="736" w:hanging="262"/>
        <w:jc w:val="left"/>
      </w:pPr>
      <w:rPr>
        <w:rFonts w:ascii="Times New Roman" w:eastAsia="Times New Roman" w:hAnsi="Times New Roman" w:cs="Times New Roman" w:hint="default"/>
        <w:color w:val="323232"/>
        <w:spacing w:val="-3"/>
        <w:w w:val="99"/>
        <w:sz w:val="21"/>
        <w:szCs w:val="21"/>
        <w:lang w:val="en-US" w:eastAsia="en-US" w:bidi="en-US"/>
      </w:rPr>
    </w:lvl>
    <w:lvl w:ilvl="2">
      <w:numFmt w:val="bullet"/>
      <w:lvlText w:val="•"/>
      <w:lvlJc w:val="left"/>
      <w:pPr>
        <w:ind w:left="1860" w:hanging="262"/>
      </w:pPr>
      <w:rPr>
        <w:rFonts w:hint="default"/>
        <w:lang w:val="en-US" w:eastAsia="en-US" w:bidi="en-US"/>
      </w:rPr>
    </w:lvl>
    <w:lvl w:ilvl="3">
      <w:numFmt w:val="bullet"/>
      <w:lvlText w:val="•"/>
      <w:lvlJc w:val="left"/>
      <w:pPr>
        <w:ind w:left="2980" w:hanging="262"/>
      </w:pPr>
      <w:rPr>
        <w:rFonts w:hint="default"/>
        <w:lang w:val="en-US" w:eastAsia="en-US" w:bidi="en-US"/>
      </w:rPr>
    </w:lvl>
    <w:lvl w:ilvl="4">
      <w:numFmt w:val="bullet"/>
      <w:lvlText w:val="•"/>
      <w:lvlJc w:val="left"/>
      <w:pPr>
        <w:ind w:left="4101" w:hanging="262"/>
      </w:pPr>
      <w:rPr>
        <w:rFonts w:hint="default"/>
        <w:lang w:val="en-US" w:eastAsia="en-US" w:bidi="en-US"/>
      </w:rPr>
    </w:lvl>
    <w:lvl w:ilvl="5">
      <w:numFmt w:val="bullet"/>
      <w:lvlText w:val="•"/>
      <w:lvlJc w:val="left"/>
      <w:pPr>
        <w:ind w:left="5221" w:hanging="262"/>
      </w:pPr>
      <w:rPr>
        <w:rFonts w:hint="default"/>
        <w:lang w:val="en-US" w:eastAsia="en-US" w:bidi="en-US"/>
      </w:rPr>
    </w:lvl>
    <w:lvl w:ilvl="6">
      <w:numFmt w:val="bullet"/>
      <w:lvlText w:val="•"/>
      <w:lvlJc w:val="left"/>
      <w:pPr>
        <w:ind w:left="6342" w:hanging="262"/>
      </w:pPr>
      <w:rPr>
        <w:rFonts w:hint="default"/>
        <w:lang w:val="en-US" w:eastAsia="en-US" w:bidi="en-US"/>
      </w:rPr>
    </w:lvl>
    <w:lvl w:ilvl="7">
      <w:numFmt w:val="bullet"/>
      <w:lvlText w:val="•"/>
      <w:lvlJc w:val="left"/>
      <w:pPr>
        <w:ind w:left="7462" w:hanging="262"/>
      </w:pPr>
      <w:rPr>
        <w:rFonts w:hint="default"/>
        <w:lang w:val="en-US" w:eastAsia="en-US" w:bidi="en-US"/>
      </w:rPr>
    </w:lvl>
    <w:lvl w:ilvl="8">
      <w:numFmt w:val="bullet"/>
      <w:lvlText w:val="•"/>
      <w:lvlJc w:val="left"/>
      <w:pPr>
        <w:ind w:left="8583" w:hanging="262"/>
      </w:pPr>
      <w:rPr>
        <w:rFonts w:hint="default"/>
        <w:lang w:val="en-US" w:eastAsia="en-US" w:bidi="en-US"/>
      </w:rPr>
    </w:lvl>
  </w:abstractNum>
  <w:abstractNum w:abstractNumId="11" w15:restartNumberingAfterBreak="0">
    <w:nsid w:val="0248C179"/>
    <w:multiLevelType w:val="multilevel"/>
    <w:tmpl w:val="0248C179"/>
    <w:lvl w:ilvl="0">
      <w:start w:val="2"/>
      <w:numFmt w:val="upperLetter"/>
      <w:lvlText w:val="%1)"/>
      <w:lvlJc w:val="left"/>
      <w:pPr>
        <w:ind w:left="732" w:hanging="258"/>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48" w:hanging="258"/>
      </w:pPr>
      <w:rPr>
        <w:rFonts w:hint="default"/>
        <w:lang w:val="en-US" w:eastAsia="en-US" w:bidi="en-US"/>
      </w:rPr>
    </w:lvl>
    <w:lvl w:ilvl="2">
      <w:numFmt w:val="bullet"/>
      <w:lvlText w:val="•"/>
      <w:lvlJc w:val="left"/>
      <w:pPr>
        <w:ind w:left="2756" w:hanging="258"/>
      </w:pPr>
      <w:rPr>
        <w:rFonts w:hint="default"/>
        <w:lang w:val="en-US" w:eastAsia="en-US" w:bidi="en-US"/>
      </w:rPr>
    </w:lvl>
    <w:lvl w:ilvl="3">
      <w:numFmt w:val="bullet"/>
      <w:lvlText w:val="•"/>
      <w:lvlJc w:val="left"/>
      <w:pPr>
        <w:ind w:left="3765" w:hanging="258"/>
      </w:pPr>
      <w:rPr>
        <w:rFonts w:hint="default"/>
        <w:lang w:val="en-US" w:eastAsia="en-US" w:bidi="en-US"/>
      </w:rPr>
    </w:lvl>
    <w:lvl w:ilvl="4">
      <w:numFmt w:val="bullet"/>
      <w:lvlText w:val="•"/>
      <w:lvlJc w:val="left"/>
      <w:pPr>
        <w:ind w:left="4773" w:hanging="258"/>
      </w:pPr>
      <w:rPr>
        <w:rFonts w:hint="default"/>
        <w:lang w:val="en-US" w:eastAsia="en-US" w:bidi="en-US"/>
      </w:rPr>
    </w:lvl>
    <w:lvl w:ilvl="5">
      <w:numFmt w:val="bullet"/>
      <w:lvlText w:val="•"/>
      <w:lvlJc w:val="left"/>
      <w:pPr>
        <w:ind w:left="5782" w:hanging="258"/>
      </w:pPr>
      <w:rPr>
        <w:rFonts w:hint="default"/>
        <w:lang w:val="en-US" w:eastAsia="en-US" w:bidi="en-US"/>
      </w:rPr>
    </w:lvl>
    <w:lvl w:ilvl="6">
      <w:numFmt w:val="bullet"/>
      <w:lvlText w:val="•"/>
      <w:lvlJc w:val="left"/>
      <w:pPr>
        <w:ind w:left="6790" w:hanging="258"/>
      </w:pPr>
      <w:rPr>
        <w:rFonts w:hint="default"/>
        <w:lang w:val="en-US" w:eastAsia="en-US" w:bidi="en-US"/>
      </w:rPr>
    </w:lvl>
    <w:lvl w:ilvl="7">
      <w:numFmt w:val="bullet"/>
      <w:lvlText w:val="•"/>
      <w:lvlJc w:val="left"/>
      <w:pPr>
        <w:ind w:left="7799" w:hanging="258"/>
      </w:pPr>
      <w:rPr>
        <w:rFonts w:hint="default"/>
        <w:lang w:val="en-US" w:eastAsia="en-US" w:bidi="en-US"/>
      </w:rPr>
    </w:lvl>
    <w:lvl w:ilvl="8">
      <w:numFmt w:val="bullet"/>
      <w:lvlText w:val="•"/>
      <w:lvlJc w:val="left"/>
      <w:pPr>
        <w:ind w:left="8807" w:hanging="258"/>
      </w:pPr>
      <w:rPr>
        <w:rFonts w:hint="default"/>
        <w:lang w:val="en-US" w:eastAsia="en-US" w:bidi="en-US"/>
      </w:rPr>
    </w:lvl>
  </w:abstractNum>
  <w:abstractNum w:abstractNumId="12" w15:restartNumberingAfterBreak="0">
    <w:nsid w:val="03D62ECE"/>
    <w:multiLevelType w:val="multilevel"/>
    <w:tmpl w:val="03D62ECE"/>
    <w:lvl w:ilvl="0">
      <w:start w:val="2"/>
      <w:numFmt w:val="upperLetter"/>
      <w:lvlText w:val="%1)"/>
      <w:lvlJc w:val="left"/>
      <w:pPr>
        <w:ind w:left="724" w:hanging="250"/>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30" w:hanging="250"/>
      </w:pPr>
      <w:rPr>
        <w:rFonts w:hint="default"/>
        <w:lang w:val="en-US" w:eastAsia="en-US" w:bidi="en-US"/>
      </w:rPr>
    </w:lvl>
    <w:lvl w:ilvl="2">
      <w:numFmt w:val="bullet"/>
      <w:lvlText w:val="•"/>
      <w:lvlJc w:val="left"/>
      <w:pPr>
        <w:ind w:left="2740" w:hanging="250"/>
      </w:pPr>
      <w:rPr>
        <w:rFonts w:hint="default"/>
        <w:lang w:val="en-US" w:eastAsia="en-US" w:bidi="en-US"/>
      </w:rPr>
    </w:lvl>
    <w:lvl w:ilvl="3">
      <w:numFmt w:val="bullet"/>
      <w:lvlText w:val="•"/>
      <w:lvlJc w:val="left"/>
      <w:pPr>
        <w:ind w:left="3751" w:hanging="250"/>
      </w:pPr>
      <w:rPr>
        <w:rFonts w:hint="default"/>
        <w:lang w:val="en-US" w:eastAsia="en-US" w:bidi="en-US"/>
      </w:rPr>
    </w:lvl>
    <w:lvl w:ilvl="4">
      <w:numFmt w:val="bullet"/>
      <w:lvlText w:val="•"/>
      <w:lvlJc w:val="left"/>
      <w:pPr>
        <w:ind w:left="4761" w:hanging="250"/>
      </w:pPr>
      <w:rPr>
        <w:rFonts w:hint="default"/>
        <w:lang w:val="en-US" w:eastAsia="en-US" w:bidi="en-US"/>
      </w:rPr>
    </w:lvl>
    <w:lvl w:ilvl="5">
      <w:numFmt w:val="bullet"/>
      <w:lvlText w:val="•"/>
      <w:lvlJc w:val="left"/>
      <w:pPr>
        <w:ind w:left="5772" w:hanging="250"/>
      </w:pPr>
      <w:rPr>
        <w:rFonts w:hint="default"/>
        <w:lang w:val="en-US" w:eastAsia="en-US" w:bidi="en-US"/>
      </w:rPr>
    </w:lvl>
    <w:lvl w:ilvl="6">
      <w:numFmt w:val="bullet"/>
      <w:lvlText w:val="•"/>
      <w:lvlJc w:val="left"/>
      <w:pPr>
        <w:ind w:left="6782" w:hanging="250"/>
      </w:pPr>
      <w:rPr>
        <w:rFonts w:hint="default"/>
        <w:lang w:val="en-US" w:eastAsia="en-US" w:bidi="en-US"/>
      </w:rPr>
    </w:lvl>
    <w:lvl w:ilvl="7">
      <w:numFmt w:val="bullet"/>
      <w:lvlText w:val="•"/>
      <w:lvlJc w:val="left"/>
      <w:pPr>
        <w:ind w:left="7793" w:hanging="250"/>
      </w:pPr>
      <w:rPr>
        <w:rFonts w:hint="default"/>
        <w:lang w:val="en-US" w:eastAsia="en-US" w:bidi="en-US"/>
      </w:rPr>
    </w:lvl>
    <w:lvl w:ilvl="8">
      <w:numFmt w:val="bullet"/>
      <w:lvlText w:val="•"/>
      <w:lvlJc w:val="left"/>
      <w:pPr>
        <w:ind w:left="8803" w:hanging="250"/>
      </w:pPr>
      <w:rPr>
        <w:rFonts w:hint="default"/>
        <w:lang w:val="en-US" w:eastAsia="en-US" w:bidi="en-US"/>
      </w:rPr>
    </w:lvl>
  </w:abstractNum>
  <w:abstractNum w:abstractNumId="13" w15:restartNumberingAfterBreak="0">
    <w:nsid w:val="0E640482"/>
    <w:multiLevelType w:val="multilevel"/>
    <w:tmpl w:val="0E640482"/>
    <w:lvl w:ilvl="0">
      <w:start w:val="2"/>
      <w:numFmt w:val="upperLetter"/>
      <w:lvlText w:val="%1)"/>
      <w:lvlJc w:val="left"/>
      <w:pPr>
        <w:ind w:left="790" w:hanging="212"/>
        <w:jc w:val="left"/>
      </w:pPr>
      <w:rPr>
        <w:rFonts w:ascii="Times New Roman" w:eastAsia="Times New Roman" w:hAnsi="Times New Roman" w:cs="Times New Roman" w:hint="default"/>
        <w:w w:val="99"/>
        <w:sz w:val="19"/>
        <w:szCs w:val="19"/>
        <w:lang w:val="en-US" w:eastAsia="en-US" w:bidi="en-US"/>
      </w:rPr>
    </w:lvl>
    <w:lvl w:ilvl="1">
      <w:numFmt w:val="bullet"/>
      <w:lvlText w:val="•"/>
      <w:lvlJc w:val="left"/>
      <w:pPr>
        <w:ind w:left="1802" w:hanging="212"/>
      </w:pPr>
      <w:rPr>
        <w:rFonts w:hint="default"/>
        <w:lang w:val="en-US" w:eastAsia="en-US" w:bidi="en-US"/>
      </w:rPr>
    </w:lvl>
    <w:lvl w:ilvl="2">
      <w:numFmt w:val="bullet"/>
      <w:lvlText w:val="•"/>
      <w:lvlJc w:val="left"/>
      <w:pPr>
        <w:ind w:left="2804" w:hanging="212"/>
      </w:pPr>
      <w:rPr>
        <w:rFonts w:hint="default"/>
        <w:lang w:val="en-US" w:eastAsia="en-US" w:bidi="en-US"/>
      </w:rPr>
    </w:lvl>
    <w:lvl w:ilvl="3">
      <w:numFmt w:val="bullet"/>
      <w:lvlText w:val="•"/>
      <w:lvlJc w:val="left"/>
      <w:pPr>
        <w:ind w:left="3807" w:hanging="212"/>
      </w:pPr>
      <w:rPr>
        <w:rFonts w:hint="default"/>
        <w:lang w:val="en-US" w:eastAsia="en-US" w:bidi="en-US"/>
      </w:rPr>
    </w:lvl>
    <w:lvl w:ilvl="4">
      <w:numFmt w:val="bullet"/>
      <w:lvlText w:val="•"/>
      <w:lvlJc w:val="left"/>
      <w:pPr>
        <w:ind w:left="4809" w:hanging="212"/>
      </w:pPr>
      <w:rPr>
        <w:rFonts w:hint="default"/>
        <w:lang w:val="en-US" w:eastAsia="en-US" w:bidi="en-US"/>
      </w:rPr>
    </w:lvl>
    <w:lvl w:ilvl="5">
      <w:numFmt w:val="bullet"/>
      <w:lvlText w:val="•"/>
      <w:lvlJc w:val="left"/>
      <w:pPr>
        <w:ind w:left="5812" w:hanging="212"/>
      </w:pPr>
      <w:rPr>
        <w:rFonts w:hint="default"/>
        <w:lang w:val="en-US" w:eastAsia="en-US" w:bidi="en-US"/>
      </w:rPr>
    </w:lvl>
    <w:lvl w:ilvl="6">
      <w:numFmt w:val="bullet"/>
      <w:lvlText w:val="•"/>
      <w:lvlJc w:val="left"/>
      <w:pPr>
        <w:ind w:left="6814" w:hanging="212"/>
      </w:pPr>
      <w:rPr>
        <w:rFonts w:hint="default"/>
        <w:lang w:val="en-US" w:eastAsia="en-US" w:bidi="en-US"/>
      </w:rPr>
    </w:lvl>
    <w:lvl w:ilvl="7">
      <w:numFmt w:val="bullet"/>
      <w:lvlText w:val="•"/>
      <w:lvlJc w:val="left"/>
      <w:pPr>
        <w:ind w:left="7817" w:hanging="212"/>
      </w:pPr>
      <w:rPr>
        <w:rFonts w:hint="default"/>
        <w:lang w:val="en-US" w:eastAsia="en-US" w:bidi="en-US"/>
      </w:rPr>
    </w:lvl>
    <w:lvl w:ilvl="8">
      <w:numFmt w:val="bullet"/>
      <w:lvlText w:val="•"/>
      <w:lvlJc w:val="left"/>
      <w:pPr>
        <w:ind w:left="8819" w:hanging="212"/>
      </w:pPr>
      <w:rPr>
        <w:rFonts w:hint="default"/>
        <w:lang w:val="en-US" w:eastAsia="en-US" w:bidi="en-US"/>
      </w:rPr>
    </w:lvl>
  </w:abstractNum>
  <w:abstractNum w:abstractNumId="14" w15:restartNumberingAfterBreak="0">
    <w:nsid w:val="2470EC97"/>
    <w:multiLevelType w:val="multilevel"/>
    <w:tmpl w:val="2470EC97"/>
    <w:lvl w:ilvl="0">
      <w:start w:val="2"/>
      <w:numFmt w:val="upperLetter"/>
      <w:lvlText w:val="%1)"/>
      <w:lvlJc w:val="left"/>
      <w:pPr>
        <w:ind w:left="732" w:hanging="258"/>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48" w:hanging="258"/>
      </w:pPr>
      <w:rPr>
        <w:rFonts w:hint="default"/>
        <w:lang w:val="en-US" w:eastAsia="en-US" w:bidi="en-US"/>
      </w:rPr>
    </w:lvl>
    <w:lvl w:ilvl="2">
      <w:numFmt w:val="bullet"/>
      <w:lvlText w:val="•"/>
      <w:lvlJc w:val="left"/>
      <w:pPr>
        <w:ind w:left="2756" w:hanging="258"/>
      </w:pPr>
      <w:rPr>
        <w:rFonts w:hint="default"/>
        <w:lang w:val="en-US" w:eastAsia="en-US" w:bidi="en-US"/>
      </w:rPr>
    </w:lvl>
    <w:lvl w:ilvl="3">
      <w:numFmt w:val="bullet"/>
      <w:lvlText w:val="•"/>
      <w:lvlJc w:val="left"/>
      <w:pPr>
        <w:ind w:left="3765" w:hanging="258"/>
      </w:pPr>
      <w:rPr>
        <w:rFonts w:hint="default"/>
        <w:lang w:val="en-US" w:eastAsia="en-US" w:bidi="en-US"/>
      </w:rPr>
    </w:lvl>
    <w:lvl w:ilvl="4">
      <w:numFmt w:val="bullet"/>
      <w:lvlText w:val="•"/>
      <w:lvlJc w:val="left"/>
      <w:pPr>
        <w:ind w:left="4773" w:hanging="258"/>
      </w:pPr>
      <w:rPr>
        <w:rFonts w:hint="default"/>
        <w:lang w:val="en-US" w:eastAsia="en-US" w:bidi="en-US"/>
      </w:rPr>
    </w:lvl>
    <w:lvl w:ilvl="5">
      <w:numFmt w:val="bullet"/>
      <w:lvlText w:val="•"/>
      <w:lvlJc w:val="left"/>
      <w:pPr>
        <w:ind w:left="5782" w:hanging="258"/>
      </w:pPr>
      <w:rPr>
        <w:rFonts w:hint="default"/>
        <w:lang w:val="en-US" w:eastAsia="en-US" w:bidi="en-US"/>
      </w:rPr>
    </w:lvl>
    <w:lvl w:ilvl="6">
      <w:numFmt w:val="bullet"/>
      <w:lvlText w:val="•"/>
      <w:lvlJc w:val="left"/>
      <w:pPr>
        <w:ind w:left="6790" w:hanging="258"/>
      </w:pPr>
      <w:rPr>
        <w:rFonts w:hint="default"/>
        <w:lang w:val="en-US" w:eastAsia="en-US" w:bidi="en-US"/>
      </w:rPr>
    </w:lvl>
    <w:lvl w:ilvl="7">
      <w:numFmt w:val="bullet"/>
      <w:lvlText w:val="•"/>
      <w:lvlJc w:val="left"/>
      <w:pPr>
        <w:ind w:left="7799" w:hanging="258"/>
      </w:pPr>
      <w:rPr>
        <w:rFonts w:hint="default"/>
        <w:lang w:val="en-US" w:eastAsia="en-US" w:bidi="en-US"/>
      </w:rPr>
    </w:lvl>
    <w:lvl w:ilvl="8">
      <w:numFmt w:val="bullet"/>
      <w:lvlText w:val="•"/>
      <w:lvlJc w:val="left"/>
      <w:pPr>
        <w:ind w:left="8807" w:hanging="258"/>
      </w:pPr>
      <w:rPr>
        <w:rFonts w:hint="default"/>
        <w:lang w:val="en-US" w:eastAsia="en-US" w:bidi="en-US"/>
      </w:rPr>
    </w:lvl>
  </w:abstractNum>
  <w:abstractNum w:abstractNumId="15" w15:restartNumberingAfterBreak="0">
    <w:nsid w:val="25B654F3"/>
    <w:multiLevelType w:val="multilevel"/>
    <w:tmpl w:val="25B654F3"/>
    <w:lvl w:ilvl="0">
      <w:start w:val="2"/>
      <w:numFmt w:val="upperLetter"/>
      <w:lvlText w:val="%1)"/>
      <w:lvlJc w:val="left"/>
      <w:pPr>
        <w:ind w:left="735" w:hanging="262"/>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48" w:hanging="262"/>
      </w:pPr>
      <w:rPr>
        <w:rFonts w:hint="default"/>
        <w:lang w:val="en-US" w:eastAsia="en-US" w:bidi="en-US"/>
      </w:rPr>
    </w:lvl>
    <w:lvl w:ilvl="2">
      <w:numFmt w:val="bullet"/>
      <w:lvlText w:val="•"/>
      <w:lvlJc w:val="left"/>
      <w:pPr>
        <w:ind w:left="2756" w:hanging="262"/>
      </w:pPr>
      <w:rPr>
        <w:rFonts w:hint="default"/>
        <w:lang w:val="en-US" w:eastAsia="en-US" w:bidi="en-US"/>
      </w:rPr>
    </w:lvl>
    <w:lvl w:ilvl="3">
      <w:numFmt w:val="bullet"/>
      <w:lvlText w:val="•"/>
      <w:lvlJc w:val="left"/>
      <w:pPr>
        <w:ind w:left="3765" w:hanging="262"/>
      </w:pPr>
      <w:rPr>
        <w:rFonts w:hint="default"/>
        <w:lang w:val="en-US" w:eastAsia="en-US" w:bidi="en-US"/>
      </w:rPr>
    </w:lvl>
    <w:lvl w:ilvl="4">
      <w:numFmt w:val="bullet"/>
      <w:lvlText w:val="•"/>
      <w:lvlJc w:val="left"/>
      <w:pPr>
        <w:ind w:left="4773" w:hanging="262"/>
      </w:pPr>
      <w:rPr>
        <w:rFonts w:hint="default"/>
        <w:lang w:val="en-US" w:eastAsia="en-US" w:bidi="en-US"/>
      </w:rPr>
    </w:lvl>
    <w:lvl w:ilvl="5">
      <w:numFmt w:val="bullet"/>
      <w:lvlText w:val="•"/>
      <w:lvlJc w:val="left"/>
      <w:pPr>
        <w:ind w:left="5782" w:hanging="262"/>
      </w:pPr>
      <w:rPr>
        <w:rFonts w:hint="default"/>
        <w:lang w:val="en-US" w:eastAsia="en-US" w:bidi="en-US"/>
      </w:rPr>
    </w:lvl>
    <w:lvl w:ilvl="6">
      <w:numFmt w:val="bullet"/>
      <w:lvlText w:val="•"/>
      <w:lvlJc w:val="left"/>
      <w:pPr>
        <w:ind w:left="6790" w:hanging="262"/>
      </w:pPr>
      <w:rPr>
        <w:rFonts w:hint="default"/>
        <w:lang w:val="en-US" w:eastAsia="en-US" w:bidi="en-US"/>
      </w:rPr>
    </w:lvl>
    <w:lvl w:ilvl="7">
      <w:numFmt w:val="bullet"/>
      <w:lvlText w:val="•"/>
      <w:lvlJc w:val="left"/>
      <w:pPr>
        <w:ind w:left="7799" w:hanging="262"/>
      </w:pPr>
      <w:rPr>
        <w:rFonts w:hint="default"/>
        <w:lang w:val="en-US" w:eastAsia="en-US" w:bidi="en-US"/>
      </w:rPr>
    </w:lvl>
    <w:lvl w:ilvl="8">
      <w:numFmt w:val="bullet"/>
      <w:lvlText w:val="•"/>
      <w:lvlJc w:val="left"/>
      <w:pPr>
        <w:ind w:left="8807" w:hanging="262"/>
      </w:pPr>
      <w:rPr>
        <w:rFonts w:hint="default"/>
        <w:lang w:val="en-US" w:eastAsia="en-US" w:bidi="en-US"/>
      </w:rPr>
    </w:lvl>
  </w:abstractNum>
  <w:abstractNum w:abstractNumId="16" w15:restartNumberingAfterBreak="0">
    <w:nsid w:val="46A08BB8"/>
    <w:multiLevelType w:val="multilevel"/>
    <w:tmpl w:val="46A08BB8"/>
    <w:lvl w:ilvl="0">
      <w:start w:val="2"/>
      <w:numFmt w:val="upperLetter"/>
      <w:lvlText w:val="%1)"/>
      <w:lvlJc w:val="left"/>
      <w:pPr>
        <w:ind w:left="790" w:hanging="212"/>
        <w:jc w:val="left"/>
      </w:pPr>
      <w:rPr>
        <w:rFonts w:ascii="Times New Roman" w:eastAsia="Times New Roman" w:hAnsi="Times New Roman" w:cs="Times New Roman" w:hint="default"/>
        <w:spacing w:val="-1"/>
        <w:w w:val="100"/>
        <w:sz w:val="19"/>
        <w:szCs w:val="19"/>
        <w:lang w:val="en-US" w:eastAsia="en-US" w:bidi="en-US"/>
      </w:rPr>
    </w:lvl>
    <w:lvl w:ilvl="1">
      <w:numFmt w:val="bullet"/>
      <w:lvlText w:val="•"/>
      <w:lvlJc w:val="left"/>
      <w:pPr>
        <w:ind w:left="1802" w:hanging="212"/>
      </w:pPr>
      <w:rPr>
        <w:rFonts w:hint="default"/>
        <w:lang w:val="en-US" w:eastAsia="en-US" w:bidi="en-US"/>
      </w:rPr>
    </w:lvl>
    <w:lvl w:ilvl="2">
      <w:numFmt w:val="bullet"/>
      <w:lvlText w:val="•"/>
      <w:lvlJc w:val="left"/>
      <w:pPr>
        <w:ind w:left="2804" w:hanging="212"/>
      </w:pPr>
      <w:rPr>
        <w:rFonts w:hint="default"/>
        <w:lang w:val="en-US" w:eastAsia="en-US" w:bidi="en-US"/>
      </w:rPr>
    </w:lvl>
    <w:lvl w:ilvl="3">
      <w:numFmt w:val="bullet"/>
      <w:lvlText w:val="•"/>
      <w:lvlJc w:val="left"/>
      <w:pPr>
        <w:ind w:left="3807" w:hanging="212"/>
      </w:pPr>
      <w:rPr>
        <w:rFonts w:hint="default"/>
        <w:lang w:val="en-US" w:eastAsia="en-US" w:bidi="en-US"/>
      </w:rPr>
    </w:lvl>
    <w:lvl w:ilvl="4">
      <w:numFmt w:val="bullet"/>
      <w:lvlText w:val="•"/>
      <w:lvlJc w:val="left"/>
      <w:pPr>
        <w:ind w:left="4809" w:hanging="212"/>
      </w:pPr>
      <w:rPr>
        <w:rFonts w:hint="default"/>
        <w:lang w:val="en-US" w:eastAsia="en-US" w:bidi="en-US"/>
      </w:rPr>
    </w:lvl>
    <w:lvl w:ilvl="5">
      <w:numFmt w:val="bullet"/>
      <w:lvlText w:val="•"/>
      <w:lvlJc w:val="left"/>
      <w:pPr>
        <w:ind w:left="5812" w:hanging="212"/>
      </w:pPr>
      <w:rPr>
        <w:rFonts w:hint="default"/>
        <w:lang w:val="en-US" w:eastAsia="en-US" w:bidi="en-US"/>
      </w:rPr>
    </w:lvl>
    <w:lvl w:ilvl="6">
      <w:numFmt w:val="bullet"/>
      <w:lvlText w:val="•"/>
      <w:lvlJc w:val="left"/>
      <w:pPr>
        <w:ind w:left="6814" w:hanging="212"/>
      </w:pPr>
      <w:rPr>
        <w:rFonts w:hint="default"/>
        <w:lang w:val="en-US" w:eastAsia="en-US" w:bidi="en-US"/>
      </w:rPr>
    </w:lvl>
    <w:lvl w:ilvl="7">
      <w:numFmt w:val="bullet"/>
      <w:lvlText w:val="•"/>
      <w:lvlJc w:val="left"/>
      <w:pPr>
        <w:ind w:left="7817" w:hanging="212"/>
      </w:pPr>
      <w:rPr>
        <w:rFonts w:hint="default"/>
        <w:lang w:val="en-US" w:eastAsia="en-US" w:bidi="en-US"/>
      </w:rPr>
    </w:lvl>
    <w:lvl w:ilvl="8">
      <w:numFmt w:val="bullet"/>
      <w:lvlText w:val="•"/>
      <w:lvlJc w:val="left"/>
      <w:pPr>
        <w:ind w:left="8819" w:hanging="212"/>
      </w:pPr>
      <w:rPr>
        <w:rFonts w:hint="default"/>
        <w:lang w:val="en-US" w:eastAsia="en-US" w:bidi="en-US"/>
      </w:rPr>
    </w:lvl>
  </w:abstractNum>
  <w:abstractNum w:abstractNumId="17" w15:restartNumberingAfterBreak="0">
    <w:nsid w:val="4C1BAE26"/>
    <w:multiLevelType w:val="multilevel"/>
    <w:tmpl w:val="4C1BAE26"/>
    <w:lvl w:ilvl="0">
      <w:start w:val="10"/>
      <w:numFmt w:val="upperLetter"/>
      <w:lvlText w:val="%1)"/>
      <w:lvlJc w:val="left"/>
      <w:pPr>
        <w:ind w:left="152" w:hanging="153"/>
        <w:jc w:val="left"/>
      </w:pPr>
      <w:rPr>
        <w:rFonts w:ascii="Times New Roman" w:eastAsia="Times New Roman" w:hAnsi="Times New Roman" w:cs="Times New Roman" w:hint="default"/>
        <w:color w:val="323232"/>
        <w:spacing w:val="-1"/>
        <w:w w:val="99"/>
        <w:sz w:val="19"/>
        <w:szCs w:val="19"/>
        <w:lang w:val="en-US" w:eastAsia="en-US" w:bidi="en-US"/>
      </w:rPr>
    </w:lvl>
    <w:lvl w:ilvl="1">
      <w:numFmt w:val="bullet"/>
      <w:lvlText w:val="•"/>
      <w:lvlJc w:val="left"/>
      <w:pPr>
        <w:ind w:left="284" w:hanging="153"/>
      </w:pPr>
      <w:rPr>
        <w:rFonts w:hint="default"/>
        <w:lang w:val="en-US" w:eastAsia="en-US" w:bidi="en-US"/>
      </w:rPr>
    </w:lvl>
    <w:lvl w:ilvl="2">
      <w:numFmt w:val="bullet"/>
      <w:lvlText w:val="•"/>
      <w:lvlJc w:val="left"/>
      <w:pPr>
        <w:ind w:left="408" w:hanging="153"/>
      </w:pPr>
      <w:rPr>
        <w:rFonts w:hint="default"/>
        <w:lang w:val="en-US" w:eastAsia="en-US" w:bidi="en-US"/>
      </w:rPr>
    </w:lvl>
    <w:lvl w:ilvl="3">
      <w:numFmt w:val="bullet"/>
      <w:lvlText w:val="•"/>
      <w:lvlJc w:val="left"/>
      <w:pPr>
        <w:ind w:left="533" w:hanging="153"/>
      </w:pPr>
      <w:rPr>
        <w:rFonts w:hint="default"/>
        <w:lang w:val="en-US" w:eastAsia="en-US" w:bidi="en-US"/>
      </w:rPr>
    </w:lvl>
    <w:lvl w:ilvl="4">
      <w:numFmt w:val="bullet"/>
      <w:lvlText w:val="•"/>
      <w:lvlJc w:val="left"/>
      <w:pPr>
        <w:ind w:left="657" w:hanging="153"/>
      </w:pPr>
      <w:rPr>
        <w:rFonts w:hint="default"/>
        <w:lang w:val="en-US" w:eastAsia="en-US" w:bidi="en-US"/>
      </w:rPr>
    </w:lvl>
    <w:lvl w:ilvl="5">
      <w:numFmt w:val="bullet"/>
      <w:lvlText w:val="•"/>
      <w:lvlJc w:val="left"/>
      <w:pPr>
        <w:ind w:left="781" w:hanging="153"/>
      </w:pPr>
      <w:rPr>
        <w:rFonts w:hint="default"/>
        <w:lang w:val="en-US" w:eastAsia="en-US" w:bidi="en-US"/>
      </w:rPr>
    </w:lvl>
    <w:lvl w:ilvl="6">
      <w:numFmt w:val="bullet"/>
      <w:lvlText w:val="•"/>
      <w:lvlJc w:val="left"/>
      <w:pPr>
        <w:ind w:left="906" w:hanging="153"/>
      </w:pPr>
      <w:rPr>
        <w:rFonts w:hint="default"/>
        <w:lang w:val="en-US" w:eastAsia="en-US" w:bidi="en-US"/>
      </w:rPr>
    </w:lvl>
    <w:lvl w:ilvl="7">
      <w:numFmt w:val="bullet"/>
      <w:lvlText w:val="•"/>
      <w:lvlJc w:val="left"/>
      <w:pPr>
        <w:ind w:left="1030" w:hanging="153"/>
      </w:pPr>
      <w:rPr>
        <w:rFonts w:hint="default"/>
        <w:lang w:val="en-US" w:eastAsia="en-US" w:bidi="en-US"/>
      </w:rPr>
    </w:lvl>
    <w:lvl w:ilvl="8">
      <w:numFmt w:val="bullet"/>
      <w:lvlText w:val="•"/>
      <w:lvlJc w:val="left"/>
      <w:pPr>
        <w:ind w:left="1154" w:hanging="153"/>
      </w:pPr>
      <w:rPr>
        <w:rFonts w:hint="default"/>
        <w:lang w:val="en-US" w:eastAsia="en-US" w:bidi="en-US"/>
      </w:rPr>
    </w:lvl>
  </w:abstractNum>
  <w:abstractNum w:abstractNumId="18" w15:restartNumberingAfterBreak="0">
    <w:nsid w:val="4D4DC07F"/>
    <w:multiLevelType w:val="multilevel"/>
    <w:tmpl w:val="4D4DC07F"/>
    <w:lvl w:ilvl="0">
      <w:start w:val="2"/>
      <w:numFmt w:val="upperLetter"/>
      <w:lvlText w:val="%1)"/>
      <w:lvlJc w:val="left"/>
      <w:pPr>
        <w:ind w:left="735" w:hanging="262"/>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48" w:hanging="262"/>
      </w:pPr>
      <w:rPr>
        <w:rFonts w:hint="default"/>
        <w:lang w:val="en-US" w:eastAsia="en-US" w:bidi="en-US"/>
      </w:rPr>
    </w:lvl>
    <w:lvl w:ilvl="2">
      <w:numFmt w:val="bullet"/>
      <w:lvlText w:val="•"/>
      <w:lvlJc w:val="left"/>
      <w:pPr>
        <w:ind w:left="2756" w:hanging="262"/>
      </w:pPr>
      <w:rPr>
        <w:rFonts w:hint="default"/>
        <w:lang w:val="en-US" w:eastAsia="en-US" w:bidi="en-US"/>
      </w:rPr>
    </w:lvl>
    <w:lvl w:ilvl="3">
      <w:numFmt w:val="bullet"/>
      <w:lvlText w:val="•"/>
      <w:lvlJc w:val="left"/>
      <w:pPr>
        <w:ind w:left="3765" w:hanging="262"/>
      </w:pPr>
      <w:rPr>
        <w:rFonts w:hint="default"/>
        <w:lang w:val="en-US" w:eastAsia="en-US" w:bidi="en-US"/>
      </w:rPr>
    </w:lvl>
    <w:lvl w:ilvl="4">
      <w:numFmt w:val="bullet"/>
      <w:lvlText w:val="•"/>
      <w:lvlJc w:val="left"/>
      <w:pPr>
        <w:ind w:left="4773" w:hanging="262"/>
      </w:pPr>
      <w:rPr>
        <w:rFonts w:hint="default"/>
        <w:lang w:val="en-US" w:eastAsia="en-US" w:bidi="en-US"/>
      </w:rPr>
    </w:lvl>
    <w:lvl w:ilvl="5">
      <w:numFmt w:val="bullet"/>
      <w:lvlText w:val="•"/>
      <w:lvlJc w:val="left"/>
      <w:pPr>
        <w:ind w:left="5782" w:hanging="262"/>
      </w:pPr>
      <w:rPr>
        <w:rFonts w:hint="default"/>
        <w:lang w:val="en-US" w:eastAsia="en-US" w:bidi="en-US"/>
      </w:rPr>
    </w:lvl>
    <w:lvl w:ilvl="6">
      <w:numFmt w:val="bullet"/>
      <w:lvlText w:val="•"/>
      <w:lvlJc w:val="left"/>
      <w:pPr>
        <w:ind w:left="6790" w:hanging="262"/>
      </w:pPr>
      <w:rPr>
        <w:rFonts w:hint="default"/>
        <w:lang w:val="en-US" w:eastAsia="en-US" w:bidi="en-US"/>
      </w:rPr>
    </w:lvl>
    <w:lvl w:ilvl="7">
      <w:numFmt w:val="bullet"/>
      <w:lvlText w:val="•"/>
      <w:lvlJc w:val="left"/>
      <w:pPr>
        <w:ind w:left="7799" w:hanging="262"/>
      </w:pPr>
      <w:rPr>
        <w:rFonts w:hint="default"/>
        <w:lang w:val="en-US" w:eastAsia="en-US" w:bidi="en-US"/>
      </w:rPr>
    </w:lvl>
    <w:lvl w:ilvl="8">
      <w:numFmt w:val="bullet"/>
      <w:lvlText w:val="•"/>
      <w:lvlJc w:val="left"/>
      <w:pPr>
        <w:ind w:left="8807" w:hanging="262"/>
      </w:pPr>
      <w:rPr>
        <w:rFonts w:hint="default"/>
        <w:lang w:val="en-US" w:eastAsia="en-US" w:bidi="en-US"/>
      </w:rPr>
    </w:lvl>
  </w:abstractNum>
  <w:abstractNum w:abstractNumId="19" w15:restartNumberingAfterBreak="0">
    <w:nsid w:val="59ADCABA"/>
    <w:multiLevelType w:val="multilevel"/>
    <w:tmpl w:val="59ADCABA"/>
    <w:lvl w:ilvl="0">
      <w:start w:val="2"/>
      <w:numFmt w:val="upperLetter"/>
      <w:lvlText w:val="%1)"/>
      <w:lvlJc w:val="left"/>
      <w:pPr>
        <w:ind w:left="732" w:hanging="258"/>
        <w:jc w:val="left"/>
      </w:pPr>
      <w:rPr>
        <w:rFonts w:ascii="Times New Roman" w:eastAsia="Times New Roman" w:hAnsi="Times New Roman" w:cs="Times New Roman" w:hint="default"/>
        <w:color w:val="323232"/>
        <w:spacing w:val="-1"/>
        <w:w w:val="100"/>
        <w:sz w:val="21"/>
        <w:szCs w:val="21"/>
        <w:lang w:val="en-US" w:eastAsia="en-US" w:bidi="en-US"/>
      </w:rPr>
    </w:lvl>
    <w:lvl w:ilvl="1">
      <w:numFmt w:val="bullet"/>
      <w:lvlText w:val="•"/>
      <w:lvlJc w:val="left"/>
      <w:pPr>
        <w:ind w:left="1748" w:hanging="258"/>
      </w:pPr>
      <w:rPr>
        <w:rFonts w:hint="default"/>
        <w:lang w:val="en-US" w:eastAsia="en-US" w:bidi="en-US"/>
      </w:rPr>
    </w:lvl>
    <w:lvl w:ilvl="2">
      <w:numFmt w:val="bullet"/>
      <w:lvlText w:val="•"/>
      <w:lvlJc w:val="left"/>
      <w:pPr>
        <w:ind w:left="2756" w:hanging="258"/>
      </w:pPr>
      <w:rPr>
        <w:rFonts w:hint="default"/>
        <w:lang w:val="en-US" w:eastAsia="en-US" w:bidi="en-US"/>
      </w:rPr>
    </w:lvl>
    <w:lvl w:ilvl="3">
      <w:numFmt w:val="bullet"/>
      <w:lvlText w:val="•"/>
      <w:lvlJc w:val="left"/>
      <w:pPr>
        <w:ind w:left="3765" w:hanging="258"/>
      </w:pPr>
      <w:rPr>
        <w:rFonts w:hint="default"/>
        <w:lang w:val="en-US" w:eastAsia="en-US" w:bidi="en-US"/>
      </w:rPr>
    </w:lvl>
    <w:lvl w:ilvl="4">
      <w:numFmt w:val="bullet"/>
      <w:lvlText w:val="•"/>
      <w:lvlJc w:val="left"/>
      <w:pPr>
        <w:ind w:left="4773" w:hanging="258"/>
      </w:pPr>
      <w:rPr>
        <w:rFonts w:hint="default"/>
        <w:lang w:val="en-US" w:eastAsia="en-US" w:bidi="en-US"/>
      </w:rPr>
    </w:lvl>
    <w:lvl w:ilvl="5">
      <w:numFmt w:val="bullet"/>
      <w:lvlText w:val="•"/>
      <w:lvlJc w:val="left"/>
      <w:pPr>
        <w:ind w:left="5782" w:hanging="258"/>
      </w:pPr>
      <w:rPr>
        <w:rFonts w:hint="default"/>
        <w:lang w:val="en-US" w:eastAsia="en-US" w:bidi="en-US"/>
      </w:rPr>
    </w:lvl>
    <w:lvl w:ilvl="6">
      <w:numFmt w:val="bullet"/>
      <w:lvlText w:val="•"/>
      <w:lvlJc w:val="left"/>
      <w:pPr>
        <w:ind w:left="6790" w:hanging="258"/>
      </w:pPr>
      <w:rPr>
        <w:rFonts w:hint="default"/>
        <w:lang w:val="en-US" w:eastAsia="en-US" w:bidi="en-US"/>
      </w:rPr>
    </w:lvl>
    <w:lvl w:ilvl="7">
      <w:numFmt w:val="bullet"/>
      <w:lvlText w:val="•"/>
      <w:lvlJc w:val="left"/>
      <w:pPr>
        <w:ind w:left="7799" w:hanging="258"/>
      </w:pPr>
      <w:rPr>
        <w:rFonts w:hint="default"/>
        <w:lang w:val="en-US" w:eastAsia="en-US" w:bidi="en-US"/>
      </w:rPr>
    </w:lvl>
    <w:lvl w:ilvl="8">
      <w:numFmt w:val="bullet"/>
      <w:lvlText w:val="•"/>
      <w:lvlJc w:val="left"/>
      <w:pPr>
        <w:ind w:left="8807" w:hanging="258"/>
      </w:pPr>
      <w:rPr>
        <w:rFonts w:hint="default"/>
        <w:lang w:val="en-US" w:eastAsia="en-US" w:bidi="en-US"/>
      </w:rPr>
    </w:lvl>
  </w:abstractNum>
  <w:abstractNum w:abstractNumId="20" w15:restartNumberingAfterBreak="0">
    <w:nsid w:val="5A241D34"/>
    <w:multiLevelType w:val="multilevel"/>
    <w:tmpl w:val="5A241D34"/>
    <w:lvl w:ilvl="0">
      <w:start w:val="2"/>
      <w:numFmt w:val="upperLetter"/>
      <w:lvlText w:val="%1)"/>
      <w:lvlJc w:val="left"/>
      <w:pPr>
        <w:ind w:left="736" w:hanging="262"/>
        <w:jc w:val="left"/>
      </w:pPr>
      <w:rPr>
        <w:rFonts w:ascii="Times New Roman" w:eastAsia="Times New Roman" w:hAnsi="Times New Roman" w:cs="Times New Roman" w:hint="default"/>
        <w:color w:val="323232"/>
        <w:spacing w:val="-4"/>
        <w:w w:val="99"/>
        <w:sz w:val="21"/>
        <w:szCs w:val="21"/>
        <w:lang w:val="en-US" w:eastAsia="en-US" w:bidi="en-US"/>
      </w:rPr>
    </w:lvl>
    <w:lvl w:ilvl="1">
      <w:numFmt w:val="bullet"/>
      <w:lvlText w:val="•"/>
      <w:lvlJc w:val="left"/>
      <w:pPr>
        <w:ind w:left="1748" w:hanging="262"/>
      </w:pPr>
      <w:rPr>
        <w:rFonts w:hint="default"/>
        <w:lang w:val="en-US" w:eastAsia="en-US" w:bidi="en-US"/>
      </w:rPr>
    </w:lvl>
    <w:lvl w:ilvl="2">
      <w:numFmt w:val="bullet"/>
      <w:lvlText w:val="•"/>
      <w:lvlJc w:val="left"/>
      <w:pPr>
        <w:ind w:left="2756" w:hanging="262"/>
      </w:pPr>
      <w:rPr>
        <w:rFonts w:hint="default"/>
        <w:lang w:val="en-US" w:eastAsia="en-US" w:bidi="en-US"/>
      </w:rPr>
    </w:lvl>
    <w:lvl w:ilvl="3">
      <w:numFmt w:val="bullet"/>
      <w:lvlText w:val="•"/>
      <w:lvlJc w:val="left"/>
      <w:pPr>
        <w:ind w:left="3765" w:hanging="262"/>
      </w:pPr>
      <w:rPr>
        <w:rFonts w:hint="default"/>
        <w:lang w:val="en-US" w:eastAsia="en-US" w:bidi="en-US"/>
      </w:rPr>
    </w:lvl>
    <w:lvl w:ilvl="4">
      <w:numFmt w:val="bullet"/>
      <w:lvlText w:val="•"/>
      <w:lvlJc w:val="left"/>
      <w:pPr>
        <w:ind w:left="4773" w:hanging="262"/>
      </w:pPr>
      <w:rPr>
        <w:rFonts w:hint="default"/>
        <w:lang w:val="en-US" w:eastAsia="en-US" w:bidi="en-US"/>
      </w:rPr>
    </w:lvl>
    <w:lvl w:ilvl="5">
      <w:numFmt w:val="bullet"/>
      <w:lvlText w:val="•"/>
      <w:lvlJc w:val="left"/>
      <w:pPr>
        <w:ind w:left="5782" w:hanging="262"/>
      </w:pPr>
      <w:rPr>
        <w:rFonts w:hint="default"/>
        <w:lang w:val="en-US" w:eastAsia="en-US" w:bidi="en-US"/>
      </w:rPr>
    </w:lvl>
    <w:lvl w:ilvl="6">
      <w:numFmt w:val="bullet"/>
      <w:lvlText w:val="•"/>
      <w:lvlJc w:val="left"/>
      <w:pPr>
        <w:ind w:left="6790" w:hanging="262"/>
      </w:pPr>
      <w:rPr>
        <w:rFonts w:hint="default"/>
        <w:lang w:val="en-US" w:eastAsia="en-US" w:bidi="en-US"/>
      </w:rPr>
    </w:lvl>
    <w:lvl w:ilvl="7">
      <w:numFmt w:val="bullet"/>
      <w:lvlText w:val="•"/>
      <w:lvlJc w:val="left"/>
      <w:pPr>
        <w:ind w:left="7799" w:hanging="262"/>
      </w:pPr>
      <w:rPr>
        <w:rFonts w:hint="default"/>
        <w:lang w:val="en-US" w:eastAsia="en-US" w:bidi="en-US"/>
      </w:rPr>
    </w:lvl>
    <w:lvl w:ilvl="8">
      <w:numFmt w:val="bullet"/>
      <w:lvlText w:val="•"/>
      <w:lvlJc w:val="left"/>
      <w:pPr>
        <w:ind w:left="8807" w:hanging="262"/>
      </w:pPr>
      <w:rPr>
        <w:rFonts w:hint="default"/>
        <w:lang w:val="en-US" w:eastAsia="en-US" w:bidi="en-US"/>
      </w:rPr>
    </w:lvl>
  </w:abstractNum>
  <w:abstractNum w:abstractNumId="21" w15:restartNumberingAfterBreak="0">
    <w:nsid w:val="60382F6E"/>
    <w:multiLevelType w:val="multilevel"/>
    <w:tmpl w:val="60382F6E"/>
    <w:lvl w:ilvl="0">
      <w:start w:val="2"/>
      <w:numFmt w:val="upperLetter"/>
      <w:lvlText w:val="%1)"/>
      <w:lvlJc w:val="left"/>
      <w:pPr>
        <w:ind w:left="840" w:hanging="262"/>
        <w:jc w:val="left"/>
      </w:pPr>
      <w:rPr>
        <w:rFonts w:ascii="Times New Roman" w:eastAsia="Times New Roman" w:hAnsi="Times New Roman" w:cs="Times New Roman" w:hint="default"/>
        <w:w w:val="99"/>
        <w:sz w:val="21"/>
        <w:szCs w:val="21"/>
        <w:lang w:val="en-US" w:eastAsia="en-US" w:bidi="en-US"/>
      </w:rPr>
    </w:lvl>
    <w:lvl w:ilvl="1">
      <w:numFmt w:val="bullet"/>
      <w:lvlText w:val="•"/>
      <w:lvlJc w:val="left"/>
      <w:pPr>
        <w:ind w:left="1838" w:hanging="262"/>
      </w:pPr>
      <w:rPr>
        <w:rFonts w:hint="default"/>
        <w:lang w:val="en-US" w:eastAsia="en-US" w:bidi="en-US"/>
      </w:rPr>
    </w:lvl>
    <w:lvl w:ilvl="2">
      <w:numFmt w:val="bullet"/>
      <w:lvlText w:val="•"/>
      <w:lvlJc w:val="left"/>
      <w:pPr>
        <w:ind w:left="2836" w:hanging="262"/>
      </w:pPr>
      <w:rPr>
        <w:rFonts w:hint="default"/>
        <w:lang w:val="en-US" w:eastAsia="en-US" w:bidi="en-US"/>
      </w:rPr>
    </w:lvl>
    <w:lvl w:ilvl="3">
      <w:numFmt w:val="bullet"/>
      <w:lvlText w:val="•"/>
      <w:lvlJc w:val="left"/>
      <w:pPr>
        <w:ind w:left="3835" w:hanging="262"/>
      </w:pPr>
      <w:rPr>
        <w:rFonts w:hint="default"/>
        <w:lang w:val="en-US" w:eastAsia="en-US" w:bidi="en-US"/>
      </w:rPr>
    </w:lvl>
    <w:lvl w:ilvl="4">
      <w:numFmt w:val="bullet"/>
      <w:lvlText w:val="•"/>
      <w:lvlJc w:val="left"/>
      <w:pPr>
        <w:ind w:left="4833" w:hanging="262"/>
      </w:pPr>
      <w:rPr>
        <w:rFonts w:hint="default"/>
        <w:lang w:val="en-US" w:eastAsia="en-US" w:bidi="en-US"/>
      </w:rPr>
    </w:lvl>
    <w:lvl w:ilvl="5">
      <w:numFmt w:val="bullet"/>
      <w:lvlText w:val="•"/>
      <w:lvlJc w:val="left"/>
      <w:pPr>
        <w:ind w:left="5832" w:hanging="262"/>
      </w:pPr>
      <w:rPr>
        <w:rFonts w:hint="default"/>
        <w:lang w:val="en-US" w:eastAsia="en-US" w:bidi="en-US"/>
      </w:rPr>
    </w:lvl>
    <w:lvl w:ilvl="6">
      <w:numFmt w:val="bullet"/>
      <w:lvlText w:val="•"/>
      <w:lvlJc w:val="left"/>
      <w:pPr>
        <w:ind w:left="6830" w:hanging="262"/>
      </w:pPr>
      <w:rPr>
        <w:rFonts w:hint="default"/>
        <w:lang w:val="en-US" w:eastAsia="en-US" w:bidi="en-US"/>
      </w:rPr>
    </w:lvl>
    <w:lvl w:ilvl="7">
      <w:numFmt w:val="bullet"/>
      <w:lvlText w:val="•"/>
      <w:lvlJc w:val="left"/>
      <w:pPr>
        <w:ind w:left="7829" w:hanging="262"/>
      </w:pPr>
      <w:rPr>
        <w:rFonts w:hint="default"/>
        <w:lang w:val="en-US" w:eastAsia="en-US" w:bidi="en-US"/>
      </w:rPr>
    </w:lvl>
    <w:lvl w:ilvl="8">
      <w:numFmt w:val="bullet"/>
      <w:lvlText w:val="•"/>
      <w:lvlJc w:val="left"/>
      <w:pPr>
        <w:ind w:left="8827" w:hanging="262"/>
      </w:pPr>
      <w:rPr>
        <w:rFonts w:hint="default"/>
        <w:lang w:val="en-US" w:eastAsia="en-US" w:bidi="en-US"/>
      </w:rPr>
    </w:lvl>
  </w:abstractNum>
  <w:abstractNum w:abstractNumId="22" w15:restartNumberingAfterBreak="0">
    <w:nsid w:val="72183CF9"/>
    <w:multiLevelType w:val="multilevel"/>
    <w:tmpl w:val="72183CF9"/>
    <w:lvl w:ilvl="0">
      <w:start w:val="2"/>
      <w:numFmt w:val="upperLetter"/>
      <w:lvlText w:val="%1)"/>
      <w:lvlJc w:val="left"/>
      <w:pPr>
        <w:ind w:left="731" w:hanging="258"/>
        <w:jc w:val="left"/>
      </w:pPr>
      <w:rPr>
        <w:rFonts w:ascii="Times New Roman" w:eastAsia="Times New Roman" w:hAnsi="Times New Roman" w:cs="Times New Roman" w:hint="default"/>
        <w:color w:val="323232"/>
        <w:spacing w:val="-2"/>
        <w:w w:val="99"/>
        <w:sz w:val="21"/>
        <w:szCs w:val="21"/>
        <w:lang w:val="en-US" w:eastAsia="en-US" w:bidi="en-US"/>
      </w:rPr>
    </w:lvl>
    <w:lvl w:ilvl="1">
      <w:numFmt w:val="bullet"/>
      <w:lvlText w:val="•"/>
      <w:lvlJc w:val="left"/>
      <w:pPr>
        <w:ind w:left="1748" w:hanging="258"/>
      </w:pPr>
      <w:rPr>
        <w:rFonts w:hint="default"/>
        <w:lang w:val="en-US" w:eastAsia="en-US" w:bidi="en-US"/>
      </w:rPr>
    </w:lvl>
    <w:lvl w:ilvl="2">
      <w:numFmt w:val="bullet"/>
      <w:lvlText w:val="•"/>
      <w:lvlJc w:val="left"/>
      <w:pPr>
        <w:ind w:left="2756" w:hanging="258"/>
      </w:pPr>
      <w:rPr>
        <w:rFonts w:hint="default"/>
        <w:lang w:val="en-US" w:eastAsia="en-US" w:bidi="en-US"/>
      </w:rPr>
    </w:lvl>
    <w:lvl w:ilvl="3">
      <w:numFmt w:val="bullet"/>
      <w:lvlText w:val="•"/>
      <w:lvlJc w:val="left"/>
      <w:pPr>
        <w:ind w:left="3765" w:hanging="258"/>
      </w:pPr>
      <w:rPr>
        <w:rFonts w:hint="default"/>
        <w:lang w:val="en-US" w:eastAsia="en-US" w:bidi="en-US"/>
      </w:rPr>
    </w:lvl>
    <w:lvl w:ilvl="4">
      <w:numFmt w:val="bullet"/>
      <w:lvlText w:val="•"/>
      <w:lvlJc w:val="left"/>
      <w:pPr>
        <w:ind w:left="4773" w:hanging="258"/>
      </w:pPr>
      <w:rPr>
        <w:rFonts w:hint="default"/>
        <w:lang w:val="en-US" w:eastAsia="en-US" w:bidi="en-US"/>
      </w:rPr>
    </w:lvl>
    <w:lvl w:ilvl="5">
      <w:numFmt w:val="bullet"/>
      <w:lvlText w:val="•"/>
      <w:lvlJc w:val="left"/>
      <w:pPr>
        <w:ind w:left="5782" w:hanging="258"/>
      </w:pPr>
      <w:rPr>
        <w:rFonts w:hint="default"/>
        <w:lang w:val="en-US" w:eastAsia="en-US" w:bidi="en-US"/>
      </w:rPr>
    </w:lvl>
    <w:lvl w:ilvl="6">
      <w:numFmt w:val="bullet"/>
      <w:lvlText w:val="•"/>
      <w:lvlJc w:val="left"/>
      <w:pPr>
        <w:ind w:left="6790" w:hanging="258"/>
      </w:pPr>
      <w:rPr>
        <w:rFonts w:hint="default"/>
        <w:lang w:val="en-US" w:eastAsia="en-US" w:bidi="en-US"/>
      </w:rPr>
    </w:lvl>
    <w:lvl w:ilvl="7">
      <w:numFmt w:val="bullet"/>
      <w:lvlText w:val="•"/>
      <w:lvlJc w:val="left"/>
      <w:pPr>
        <w:ind w:left="7799" w:hanging="258"/>
      </w:pPr>
      <w:rPr>
        <w:rFonts w:hint="default"/>
        <w:lang w:val="en-US" w:eastAsia="en-US" w:bidi="en-US"/>
      </w:rPr>
    </w:lvl>
    <w:lvl w:ilvl="8">
      <w:numFmt w:val="bullet"/>
      <w:lvlText w:val="•"/>
      <w:lvlJc w:val="left"/>
      <w:pPr>
        <w:ind w:left="8807" w:hanging="258"/>
      </w:pPr>
      <w:rPr>
        <w:rFonts w:hint="default"/>
        <w:lang w:val="en-US" w:eastAsia="en-US" w:bidi="en-US"/>
      </w:rPr>
    </w:lvl>
  </w:abstractNum>
  <w:abstractNum w:abstractNumId="23" w15:restartNumberingAfterBreak="0">
    <w:nsid w:val="7C246926"/>
    <w:multiLevelType w:val="multilevel"/>
    <w:tmpl w:val="7C246926"/>
    <w:lvl w:ilvl="0">
      <w:start w:val="2"/>
      <w:numFmt w:val="upperLetter"/>
      <w:lvlText w:val="%1)"/>
      <w:lvlJc w:val="left"/>
      <w:pPr>
        <w:ind w:left="789" w:hanging="211"/>
        <w:jc w:val="left"/>
      </w:pPr>
      <w:rPr>
        <w:rFonts w:ascii="Times New Roman" w:eastAsia="Times New Roman" w:hAnsi="Times New Roman" w:cs="Times New Roman" w:hint="default"/>
        <w:spacing w:val="-3"/>
        <w:w w:val="99"/>
        <w:sz w:val="19"/>
        <w:szCs w:val="19"/>
        <w:lang w:val="en-US" w:eastAsia="en-US" w:bidi="en-US"/>
      </w:rPr>
    </w:lvl>
    <w:lvl w:ilvl="1">
      <w:numFmt w:val="bullet"/>
      <w:lvlText w:val="•"/>
      <w:lvlJc w:val="left"/>
      <w:pPr>
        <w:ind w:left="1784" w:hanging="211"/>
      </w:pPr>
      <w:rPr>
        <w:rFonts w:hint="default"/>
        <w:lang w:val="en-US" w:eastAsia="en-US" w:bidi="en-US"/>
      </w:rPr>
    </w:lvl>
    <w:lvl w:ilvl="2">
      <w:numFmt w:val="bullet"/>
      <w:lvlText w:val="•"/>
      <w:lvlJc w:val="left"/>
      <w:pPr>
        <w:ind w:left="2788" w:hanging="211"/>
      </w:pPr>
      <w:rPr>
        <w:rFonts w:hint="default"/>
        <w:lang w:val="en-US" w:eastAsia="en-US" w:bidi="en-US"/>
      </w:rPr>
    </w:lvl>
    <w:lvl w:ilvl="3">
      <w:numFmt w:val="bullet"/>
      <w:lvlText w:val="•"/>
      <w:lvlJc w:val="left"/>
      <w:pPr>
        <w:ind w:left="3793" w:hanging="211"/>
      </w:pPr>
      <w:rPr>
        <w:rFonts w:hint="default"/>
        <w:lang w:val="en-US" w:eastAsia="en-US" w:bidi="en-US"/>
      </w:rPr>
    </w:lvl>
    <w:lvl w:ilvl="4">
      <w:numFmt w:val="bullet"/>
      <w:lvlText w:val="•"/>
      <w:lvlJc w:val="left"/>
      <w:pPr>
        <w:ind w:left="4797" w:hanging="211"/>
      </w:pPr>
      <w:rPr>
        <w:rFonts w:hint="default"/>
        <w:lang w:val="en-US" w:eastAsia="en-US" w:bidi="en-US"/>
      </w:rPr>
    </w:lvl>
    <w:lvl w:ilvl="5">
      <w:numFmt w:val="bullet"/>
      <w:lvlText w:val="•"/>
      <w:lvlJc w:val="left"/>
      <w:pPr>
        <w:ind w:left="5802" w:hanging="211"/>
      </w:pPr>
      <w:rPr>
        <w:rFonts w:hint="default"/>
        <w:lang w:val="en-US" w:eastAsia="en-US" w:bidi="en-US"/>
      </w:rPr>
    </w:lvl>
    <w:lvl w:ilvl="6">
      <w:numFmt w:val="bullet"/>
      <w:lvlText w:val="•"/>
      <w:lvlJc w:val="left"/>
      <w:pPr>
        <w:ind w:left="6806" w:hanging="211"/>
      </w:pPr>
      <w:rPr>
        <w:rFonts w:hint="default"/>
        <w:lang w:val="en-US" w:eastAsia="en-US" w:bidi="en-US"/>
      </w:rPr>
    </w:lvl>
    <w:lvl w:ilvl="7">
      <w:numFmt w:val="bullet"/>
      <w:lvlText w:val="•"/>
      <w:lvlJc w:val="left"/>
      <w:pPr>
        <w:ind w:left="7811" w:hanging="211"/>
      </w:pPr>
      <w:rPr>
        <w:rFonts w:hint="default"/>
        <w:lang w:val="en-US" w:eastAsia="en-US" w:bidi="en-US"/>
      </w:rPr>
    </w:lvl>
    <w:lvl w:ilvl="8">
      <w:numFmt w:val="bullet"/>
      <w:lvlText w:val="•"/>
      <w:lvlJc w:val="left"/>
      <w:pPr>
        <w:ind w:left="8815" w:hanging="211"/>
      </w:pPr>
      <w:rPr>
        <w:rFonts w:hint="default"/>
        <w:lang w:val="en-US" w:eastAsia="en-US" w:bidi="en-US"/>
      </w:rPr>
    </w:lvl>
  </w:abstractNum>
  <w:num w:numId="1" w16cid:durableId="1887252072">
    <w:abstractNumId w:val="10"/>
  </w:num>
  <w:num w:numId="2" w16cid:durableId="1818109660">
    <w:abstractNumId w:val="6"/>
  </w:num>
  <w:num w:numId="3" w16cid:durableId="131213303">
    <w:abstractNumId w:val="19"/>
  </w:num>
  <w:num w:numId="4" w16cid:durableId="160390642">
    <w:abstractNumId w:val="4"/>
  </w:num>
  <w:num w:numId="5" w16cid:durableId="67268211">
    <w:abstractNumId w:val="3"/>
  </w:num>
  <w:num w:numId="6" w16cid:durableId="1399400880">
    <w:abstractNumId w:val="12"/>
  </w:num>
  <w:num w:numId="7" w16cid:durableId="1051418848">
    <w:abstractNumId w:val="15"/>
  </w:num>
  <w:num w:numId="8" w16cid:durableId="304313314">
    <w:abstractNumId w:val="22"/>
  </w:num>
  <w:num w:numId="9" w16cid:durableId="2141804276">
    <w:abstractNumId w:val="11"/>
  </w:num>
  <w:num w:numId="10" w16cid:durableId="1628047819">
    <w:abstractNumId w:val="0"/>
  </w:num>
  <w:num w:numId="11" w16cid:durableId="978150304">
    <w:abstractNumId w:val="20"/>
  </w:num>
  <w:num w:numId="12" w16cid:durableId="30420564">
    <w:abstractNumId w:val="5"/>
  </w:num>
  <w:num w:numId="13" w16cid:durableId="711424874">
    <w:abstractNumId w:val="18"/>
  </w:num>
  <w:num w:numId="14" w16cid:durableId="1342850076">
    <w:abstractNumId w:val="9"/>
  </w:num>
  <w:num w:numId="15" w16cid:durableId="106777036">
    <w:abstractNumId w:val="14"/>
  </w:num>
  <w:num w:numId="16" w16cid:durableId="1983610724">
    <w:abstractNumId w:val="8"/>
  </w:num>
  <w:num w:numId="17" w16cid:durableId="1966345431">
    <w:abstractNumId w:val="7"/>
  </w:num>
  <w:num w:numId="18" w16cid:durableId="1382941380">
    <w:abstractNumId w:val="1"/>
  </w:num>
  <w:num w:numId="19" w16cid:durableId="2075741193">
    <w:abstractNumId w:val="17"/>
  </w:num>
  <w:num w:numId="20" w16cid:durableId="614825534">
    <w:abstractNumId w:val="21"/>
  </w:num>
  <w:num w:numId="21" w16cid:durableId="570769772">
    <w:abstractNumId w:val="13"/>
  </w:num>
  <w:num w:numId="22" w16cid:durableId="1886677890">
    <w:abstractNumId w:val="16"/>
  </w:num>
  <w:num w:numId="23" w16cid:durableId="995106537">
    <w:abstractNumId w:val="2"/>
  </w:num>
  <w:num w:numId="24" w16cid:durableId="11839824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58" fillcolor="white">
      <v:fill color="white"/>
    </o:shapedefaults>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456BEC"/>
    <w:rsid w:val="00456BEC"/>
    <w:rsid w:val="00F47E4D"/>
    <w:rsid w:val="00FF6A52"/>
    <w:rsid w:val="03EC49AC"/>
    <w:rsid w:val="0A5A7B3B"/>
    <w:rsid w:val="0B224287"/>
    <w:rsid w:val="18E44AF3"/>
    <w:rsid w:val="1C3D12B6"/>
    <w:rsid w:val="1DFF1951"/>
    <w:rsid w:val="207E5C94"/>
    <w:rsid w:val="22E23B97"/>
    <w:rsid w:val="256A5306"/>
    <w:rsid w:val="2F756CAA"/>
    <w:rsid w:val="3257692E"/>
    <w:rsid w:val="38770CA2"/>
    <w:rsid w:val="3DC8448E"/>
    <w:rsid w:val="41EB3A90"/>
    <w:rsid w:val="427A4D0F"/>
    <w:rsid w:val="44A46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fillcolor="white">
      <v:fill color="white"/>
    </o:shapedefaults>
    <o:shapelayout v:ext="edit">
      <o:idmap v:ext="edit" data="2"/>
    </o:shapelayout>
  </w:shapeDefaults>
  <w:decimalSymbol w:val="."/>
  <w:listSeparator w:val=","/>
  <w14:docId w14:val="22D34B16"/>
  <w15:docId w15:val="{72A6CD24-B6C9-475D-B466-08F82E65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bidi="en-US"/>
    </w:rPr>
  </w:style>
  <w:style w:type="paragraph" w:styleId="1">
    <w:name w:val="heading 1"/>
    <w:basedOn w:val="a"/>
    <w:next w:val="a"/>
    <w:uiPriority w:val="1"/>
    <w:qFormat/>
    <w:pPr>
      <w:ind w:left="158"/>
      <w:outlineLvl w:val="0"/>
    </w:pPr>
    <w:rPr>
      <w:b/>
      <w:bCs/>
      <w:sz w:val="24"/>
      <w:szCs w:val="24"/>
    </w:rPr>
  </w:style>
  <w:style w:type="paragraph" w:styleId="2">
    <w:name w:val="heading 2"/>
    <w:basedOn w:val="a"/>
    <w:next w:val="a"/>
    <w:uiPriority w:val="1"/>
    <w:qFormat/>
    <w:pPr>
      <w:ind w:left="158"/>
      <w:jc w:val="both"/>
      <w:outlineLvl w:val="1"/>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71"/>
      <w:ind w:left="158"/>
    </w:pPr>
    <w:rPr>
      <w:sz w:val="21"/>
      <w:szCs w:val="21"/>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5">
    <w:name w:val="Normal (Web)"/>
    <w:basedOn w:val="a"/>
    <w:uiPriority w:val="99"/>
    <w:unhideWhenUsed/>
    <w:qFormat/>
    <w:pPr>
      <w:widowControl/>
      <w:spacing w:before="100" w:beforeAutospacing="1" w:after="100" w:afterAutospacing="1"/>
    </w:pPr>
    <w:rPr>
      <w:rFonts w:ascii="宋体" w:hAnsi="宋体" w:cs="宋体"/>
      <w:sz w:val="24"/>
      <w:szCs w:val="24"/>
    </w:rPr>
  </w:style>
  <w:style w:type="character" w:styleId="a6">
    <w:name w:val="Strong"/>
    <w:basedOn w:val="a0"/>
    <w:uiPriority w:val="22"/>
    <w:qFormat/>
    <w:rPr>
      <w:b/>
      <w:bCs/>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7">
    <w:name w:val="List Paragraph"/>
    <w:basedOn w:val="a"/>
    <w:uiPriority w:val="1"/>
    <w:qFormat/>
    <w:pPr>
      <w:spacing w:before="71"/>
      <w:ind w:left="732" w:hanging="262"/>
    </w:pPr>
  </w:style>
  <w:style w:type="paragraph" w:customStyle="1" w:styleId="TableParagraph">
    <w:name w:val="Table Paragraph"/>
    <w:basedOn w:val="a"/>
    <w:uiPriority w:val="1"/>
    <w:qFormat/>
  </w:style>
  <w:style w:type="paragraph" w:styleId="a8">
    <w:name w:val="footer"/>
    <w:basedOn w:val="a"/>
    <w:link w:val="a9"/>
    <w:rsid w:val="00FF6A52"/>
    <w:pPr>
      <w:tabs>
        <w:tab w:val="center" w:pos="4153"/>
        <w:tab w:val="right" w:pos="8306"/>
      </w:tabs>
      <w:snapToGrid w:val="0"/>
    </w:pPr>
    <w:rPr>
      <w:sz w:val="18"/>
      <w:szCs w:val="18"/>
    </w:rPr>
  </w:style>
  <w:style w:type="character" w:customStyle="1" w:styleId="a9">
    <w:name w:val="页脚 字符"/>
    <w:basedOn w:val="a0"/>
    <w:link w:val="a8"/>
    <w:rsid w:val="00FF6A52"/>
    <w:rPr>
      <w:rFonts w:ascii="Times New Roman" w:eastAsia="Times New Roman" w:hAnsi="Times New Roman" w:cs="Times New Roman"/>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0"/>
    <customShpInfo spid="_x0000_s2052"/>
    <customShpInfo spid="_x0000_s2053"/>
    <customShpInfo spid="_x0000_s2054"/>
    <customShpInfo spid="_x0000_s2055"/>
    <customShpInfo spid="_x0000_s2056"/>
    <customShpInfo spid="_x0000_s2057"/>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4033</Words>
  <Characters>22993</Characters>
  <Application>Microsoft Office Word</Application>
  <DocSecurity>0</DocSecurity>
  <Lines>191</Lines>
  <Paragraphs>53</Paragraphs>
  <ScaleCrop>false</ScaleCrop>
  <Company/>
  <LinksUpToDate>false</LinksUpToDate>
  <CharactersWithSpaces>26973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&lt;32303138C4EA3132D4C236BCB6D5E6CCE2B5DAD2BBCCD72E646F63&gt;</dc:title>
  <dc:creator>Administrator</dc:creator>
  <cp:lastModifiedBy>LIN</cp:lastModifiedBy>
  <cp:revision>2</cp:revision>
  <dcterms:created xsi:type="dcterms:W3CDTF">2020-12-21T02:20:00Z</dcterms:created>
  <dcterms:modified xsi:type="dcterms:W3CDTF">2022-06-04T04:00:00Z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2020-03-16T00:00:00Z</vt:filetime>
  </property>
  <property fmtid="{D5CDD505-2E9C-101B-9397-08002B2CF9AE}" pid="3" name="Creator">
    <vt:lpwstr>PScript5.dll Version 5.2.2</vt:lpwstr>
  </property>
  <property fmtid="{D5CDD505-2E9C-101B-9397-08002B2CF9AE}" pid="4" name="LastSaved">
    <vt:filetime>2020-12-21T00:00:00Z</vt:filetime>
  </property>
  <property fmtid="{D5CDD505-2E9C-101B-9397-08002B2CF9AE}" pid="5" name="KSOProductBuildVer">
    <vt:lpwstr>2052-11.1.0.11115</vt:lpwstr>
  </property>
  <property fmtid="{D5CDD505-2E9C-101B-9397-08002B2CF9AE}" pid="6" name="ICV">
    <vt:lpwstr>55B4F011139D4894BD3E2B1003D800C1</vt:lpwstr>
  </property>
</Properties>
</file>